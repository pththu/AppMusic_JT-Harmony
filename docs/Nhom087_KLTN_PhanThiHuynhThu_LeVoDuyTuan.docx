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E103C">
      <w:pPr>
        <w:pStyle w:val="85"/>
        <w:spacing w:beforeAutospacing="0" w:afterAutospacing="0" w:line="360" w:lineRule="auto"/>
        <w:ind w:left="-90" w:right="61"/>
        <w:jc w:val="center"/>
        <w:rPr>
          <w:sz w:val="28"/>
          <w:szCs w:val="28"/>
        </w:rPr>
      </w:pPr>
      <w:bookmarkStart w:id="0" w:name="_Hlk184319562"/>
      <w:bookmarkEnd w:id="0"/>
      <w:r>
        <w:rPr>
          <w:b/>
          <w:bCs/>
          <w:color w:val="000000"/>
          <w:sz w:val="28"/>
          <w:szCs w:val="28"/>
        </w:rPr>
        <w:t>BỘ CÔNG THƯƠNG</w:t>
      </w:r>
    </w:p>
    <w:p w14:paraId="70916D7D">
      <w:pPr>
        <w:pStyle w:val="85"/>
        <w:spacing w:beforeAutospacing="0" w:afterAutospacing="0" w:line="360" w:lineRule="auto"/>
        <w:ind w:left="-90" w:right="61"/>
        <w:jc w:val="center"/>
        <w:rPr>
          <w:sz w:val="28"/>
          <w:szCs w:val="28"/>
        </w:rPr>
      </w:pPr>
      <w:r>
        <w:rPr>
          <w:b/>
          <w:bCs/>
          <w:color w:val="000000"/>
          <w:sz w:val="28"/>
          <w:szCs w:val="28"/>
        </w:rPr>
        <w:t>TRƯỜNG ĐẠI HỌC CÔNG NGHIỆP TP.HCM</w:t>
      </w:r>
    </w:p>
    <w:p w14:paraId="16224E40">
      <w:pPr>
        <w:pStyle w:val="85"/>
        <w:spacing w:beforeAutospacing="0" w:afterAutospacing="0" w:line="360" w:lineRule="auto"/>
        <w:ind w:left="-90" w:right="61"/>
        <w:jc w:val="center"/>
        <w:rPr>
          <w:b/>
          <w:bCs/>
          <w:color w:val="000000"/>
          <w:sz w:val="28"/>
          <w:szCs w:val="28"/>
        </w:rPr>
      </w:pPr>
      <w:r>
        <w:rPr>
          <w:b/>
          <w:bCs/>
          <w:color w:val="000000"/>
          <w:sz w:val="28"/>
          <w:szCs w:val="28"/>
        </w:rPr>
        <w:t>KHOA CÔNG NGHỆ THÔNG TIN</w:t>
      </w:r>
    </w:p>
    <w:p w14:paraId="3D209EC7">
      <w:pPr>
        <w:pStyle w:val="85"/>
        <w:spacing w:beforeAutospacing="0" w:afterAutospacing="0" w:line="360" w:lineRule="auto"/>
        <w:ind w:left="-90" w:right="61"/>
        <w:jc w:val="center"/>
        <w:rPr>
          <w:sz w:val="26"/>
          <w:szCs w:val="26"/>
          <w:lang w:val="vi-VN"/>
        </w:rPr>
      </w:pPr>
      <w:r>
        <w:rPr>
          <w:sz w:val="26"/>
          <w:szCs w:val="26"/>
          <w:lang w:val="vi-VN"/>
        </w:rPr>
        <w:t>-----</w:t>
      </w:r>
      <w:r>
        <w:rPr>
          <w:rFonts w:ascii="Segoe UI Symbol" w:hAnsi="Segoe UI Symbol" w:cs="Segoe UI Symbol"/>
          <w:sz w:val="26"/>
          <w:szCs w:val="26"/>
          <w:lang w:val="vi-VN"/>
        </w:rPr>
        <w:t>🙞🙜🕮🙞🙜</w:t>
      </w:r>
      <w:r>
        <w:rPr>
          <w:sz w:val="26"/>
          <w:szCs w:val="26"/>
          <w:lang w:val="vi-VN"/>
        </w:rPr>
        <w:t>-----</w:t>
      </w:r>
    </w:p>
    <w:p w14:paraId="2778149B">
      <w:pPr>
        <w:pStyle w:val="85"/>
        <w:spacing w:beforeAutospacing="0" w:afterAutospacing="0" w:line="360" w:lineRule="auto"/>
        <w:ind w:right="61"/>
        <w:jc w:val="both"/>
        <w:rPr>
          <w:rFonts w:hint="default"/>
          <w:sz w:val="28"/>
          <w:szCs w:val="28"/>
          <w:lang w:val="en-US"/>
        </w:rPr>
      </w:pPr>
      <w:r>
        <w:rPr>
          <w:rFonts w:hint="default"/>
          <w:sz w:val="28"/>
          <w:szCs w:val="28"/>
          <w:lang w:val="en-US"/>
        </w:rPr>
        <w:tab/>
      </w:r>
    </w:p>
    <w:p w14:paraId="60EF89F6">
      <w:pPr>
        <w:spacing w:line="360" w:lineRule="auto"/>
        <w:jc w:val="center"/>
        <w:rPr>
          <w:rFonts w:hint="default" w:ascii="Times New Roman" w:hAnsi="Times New Roman" w:eastAsia="SimSun" w:cs="Times New Roman"/>
          <w:sz w:val="30"/>
          <w:szCs w:val="30"/>
          <w:lang w:val="en-US" w:bidi="ar"/>
        </w:rPr>
      </w:pPr>
      <w:r>
        <w:rPr>
          <w:rFonts w:hint="default" w:ascii="Times New Roman" w:hAnsi="Times New Roman" w:eastAsia="SimSun" w:cs="Times New Roman"/>
          <w:sz w:val="30"/>
          <w:szCs w:val="30"/>
          <w:lang w:val="en-US" w:bidi="ar"/>
        </w:rPr>
        <w:drawing>
          <wp:inline distT="0" distB="0" distL="114300" distR="114300">
            <wp:extent cx="2112010" cy="601980"/>
            <wp:effectExtent l="0" t="0" r="2540" b="7620"/>
            <wp:docPr id="4" name="Picture 4" descr="Logo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hính thức"/>
                    <pic:cNvPicPr>
                      <a:picLocks noChangeAspect="1"/>
                    </pic:cNvPicPr>
                  </pic:nvPicPr>
                  <pic:blipFill>
                    <a:blip r:embed="rId20"/>
                    <a:stretch>
                      <a:fillRect/>
                    </a:stretch>
                  </pic:blipFill>
                  <pic:spPr>
                    <a:xfrm>
                      <a:off x="0" y="0"/>
                      <a:ext cx="2112010" cy="601980"/>
                    </a:xfrm>
                    <a:prstGeom prst="rect">
                      <a:avLst/>
                    </a:prstGeom>
                  </pic:spPr>
                </pic:pic>
              </a:graphicData>
            </a:graphic>
          </wp:inline>
        </w:drawing>
      </w:r>
    </w:p>
    <w:p w14:paraId="07CD3AA9">
      <w:pPr>
        <w:spacing w:line="360" w:lineRule="auto"/>
        <w:jc w:val="both"/>
        <w:rPr>
          <w:rFonts w:hint="default" w:ascii="Times New Roman" w:hAnsi="Times New Roman" w:eastAsia="SimSun" w:cs="Times New Roman"/>
          <w:sz w:val="30"/>
          <w:szCs w:val="30"/>
          <w:lang w:val="en-US" w:bidi="ar"/>
        </w:rPr>
      </w:pPr>
    </w:p>
    <w:p w14:paraId="3466CFE8">
      <w:pPr>
        <w:spacing w:line="360" w:lineRule="auto"/>
        <w:jc w:val="center"/>
        <w:rPr>
          <w:rFonts w:ascii="Times New Roman" w:hAnsi="Times New Roman" w:eastAsia="SimSun" w:cs="Times New Roman"/>
          <w:sz w:val="30"/>
          <w:szCs w:val="30"/>
          <w:lang w:bidi="ar"/>
        </w:rPr>
      </w:pPr>
    </w:p>
    <w:p w14:paraId="608C7CF4">
      <w:pPr>
        <w:spacing w:line="360" w:lineRule="auto"/>
        <w:jc w:val="center"/>
        <w:rPr>
          <w:rFonts w:hint="default" w:ascii="Times New Roman" w:hAnsi="Times New Roman" w:eastAsia="SimSun" w:cs="Times New Roman"/>
          <w:b/>
          <w:bCs/>
          <w:sz w:val="30"/>
          <w:szCs w:val="30"/>
          <w:lang w:val="en-US" w:bidi="ar"/>
        </w:rPr>
      </w:pPr>
      <w:r>
        <w:rPr>
          <w:rFonts w:hint="default" w:ascii="Times New Roman" w:hAnsi="Times New Roman" w:eastAsia="SimSun" w:cs="Times New Roman"/>
          <w:b/>
          <w:bCs/>
          <w:sz w:val="30"/>
          <w:szCs w:val="30"/>
          <w:lang w:val="en-US" w:bidi="ar"/>
        </w:rPr>
        <w:t>PHAN THỊ HUỲNH THƯ</w:t>
      </w:r>
    </w:p>
    <w:p w14:paraId="08A28DA3">
      <w:pPr>
        <w:spacing w:line="360" w:lineRule="auto"/>
        <w:jc w:val="center"/>
        <w:rPr>
          <w:rFonts w:hint="default" w:ascii="Times New Roman" w:hAnsi="Times New Roman" w:eastAsia="SimSun" w:cs="Times New Roman"/>
          <w:b/>
          <w:bCs/>
          <w:sz w:val="30"/>
          <w:szCs w:val="30"/>
          <w:lang w:val="en-US" w:bidi="ar"/>
        </w:rPr>
      </w:pPr>
      <w:r>
        <w:rPr>
          <w:rFonts w:hint="default" w:ascii="Times New Roman" w:hAnsi="Times New Roman" w:eastAsia="SimSun" w:cs="Times New Roman"/>
          <w:b/>
          <w:bCs/>
          <w:sz w:val="30"/>
          <w:szCs w:val="30"/>
          <w:lang w:val="en-US" w:bidi="ar"/>
        </w:rPr>
        <w:t>LÊ VÕ DUY TUẤN</w:t>
      </w:r>
    </w:p>
    <w:p w14:paraId="5F205664">
      <w:pPr>
        <w:spacing w:line="360" w:lineRule="auto"/>
        <w:jc w:val="center"/>
        <w:rPr>
          <w:rFonts w:ascii="Times New Roman" w:hAnsi="Times New Roman" w:eastAsia="SimSun" w:cs="Times New Roman"/>
          <w:sz w:val="30"/>
          <w:szCs w:val="30"/>
          <w:lang w:bidi="ar"/>
        </w:rPr>
      </w:pPr>
    </w:p>
    <w:p w14:paraId="769F32A9">
      <w:pPr>
        <w:pStyle w:val="85"/>
        <w:spacing w:beforeAutospacing="0" w:afterAutospacing="0" w:line="360" w:lineRule="auto"/>
        <w:jc w:val="center"/>
        <w:rPr>
          <w:rFonts w:hint="default"/>
          <w:b/>
          <w:bCs/>
          <w:color w:val="000000"/>
          <w:sz w:val="34"/>
          <w:szCs w:val="34"/>
          <w:lang w:val="en-US"/>
        </w:rPr>
      </w:pPr>
      <w:r>
        <w:rPr>
          <w:rFonts w:hint="default"/>
          <w:b/>
          <w:bCs/>
          <w:color w:val="000000"/>
          <w:sz w:val="34"/>
          <w:szCs w:val="34"/>
          <w:lang w:val="en-US"/>
        </w:rPr>
        <w:t>XÂY DỰNG ỨNG DỤNG NGHE NHẠC TRÊN MOBILE TÍCH HỢP GỢI Ý VÀ CHIA SẺ NHẠC</w:t>
      </w:r>
    </w:p>
    <w:p w14:paraId="546772A8">
      <w:pPr>
        <w:pStyle w:val="85"/>
        <w:spacing w:beforeAutospacing="0" w:afterAutospacing="0" w:line="360" w:lineRule="auto"/>
        <w:jc w:val="center"/>
        <w:rPr>
          <w:b/>
          <w:bCs/>
          <w:color w:val="000000"/>
          <w:sz w:val="28"/>
          <w:szCs w:val="28"/>
        </w:rPr>
      </w:pPr>
    </w:p>
    <w:p w14:paraId="1FA67B36">
      <w:pPr>
        <w:pStyle w:val="85"/>
        <w:spacing w:beforeAutospacing="0" w:afterAutospacing="0" w:line="360" w:lineRule="auto"/>
        <w:jc w:val="center"/>
        <w:rPr>
          <w:b/>
          <w:bCs/>
          <w:color w:val="000000"/>
          <w:sz w:val="28"/>
          <w:szCs w:val="28"/>
        </w:rPr>
      </w:pPr>
    </w:p>
    <w:p w14:paraId="50D19AD6">
      <w:pPr>
        <w:pStyle w:val="85"/>
        <w:spacing w:beforeAutospacing="0" w:afterAutospacing="0" w:line="360" w:lineRule="auto"/>
        <w:jc w:val="center"/>
        <w:rPr>
          <w:b/>
          <w:bCs/>
          <w:color w:val="000000"/>
          <w:sz w:val="28"/>
          <w:szCs w:val="28"/>
        </w:rPr>
      </w:pPr>
      <w:r>
        <w:rPr>
          <w:b/>
          <w:bCs/>
          <w:color w:val="000000"/>
          <w:sz w:val="28"/>
          <w:szCs w:val="28"/>
        </w:rPr>
        <w:t>Ngành: Kỹ thuật phần mềm</w:t>
      </w:r>
    </w:p>
    <w:p w14:paraId="142DE3E1">
      <w:pPr>
        <w:spacing w:line="360" w:lineRule="auto"/>
        <w:jc w:val="center"/>
        <w:rPr>
          <w:rFonts w:ascii="Times New Roman" w:hAnsi="Times New Roman" w:eastAsia="SimSun" w:cs="Times New Roman"/>
          <w:b/>
          <w:bCs/>
          <w:sz w:val="26"/>
          <w:szCs w:val="26"/>
          <w:lang w:bidi="ar"/>
        </w:rPr>
      </w:pPr>
    </w:p>
    <w:p w14:paraId="2BEAEF2D">
      <w:pPr>
        <w:spacing w:line="360" w:lineRule="auto"/>
        <w:jc w:val="center"/>
        <w:rPr>
          <w:rFonts w:ascii="Times New Roman" w:hAnsi="Times New Roman" w:eastAsia="SimSun" w:cs="Times New Roman"/>
          <w:b/>
          <w:bCs/>
          <w:sz w:val="26"/>
          <w:szCs w:val="26"/>
          <w:lang w:bidi="ar"/>
        </w:rPr>
      </w:pPr>
    </w:p>
    <w:p w14:paraId="3F8BE3F0">
      <w:pPr>
        <w:spacing w:line="360" w:lineRule="auto"/>
        <w:jc w:val="center"/>
        <w:rPr>
          <w:rFonts w:ascii="Times New Roman" w:hAnsi="Times New Roman" w:eastAsia="SimSun" w:cs="Times New Roman"/>
          <w:b/>
          <w:bCs/>
          <w:sz w:val="26"/>
          <w:szCs w:val="26"/>
          <w:lang w:bidi="ar"/>
        </w:rPr>
      </w:pPr>
    </w:p>
    <w:p w14:paraId="74B446AD">
      <w:pPr>
        <w:spacing w:line="360" w:lineRule="auto"/>
        <w:jc w:val="center"/>
        <w:rPr>
          <w:color w:val="000000"/>
          <w:sz w:val="26"/>
          <w:szCs w:val="26"/>
        </w:rPr>
      </w:pPr>
      <w:r>
        <w:rPr>
          <w:rFonts w:ascii="Times New Roman" w:hAnsi="Times New Roman" w:eastAsia="SimSun" w:cs="Times New Roman"/>
          <w:b/>
          <w:bCs/>
          <w:sz w:val="28"/>
          <w:szCs w:val="28"/>
          <w:lang w:bidi="ar"/>
        </w:rPr>
        <w:t xml:space="preserve">Giảng viên hướng dẫn: ThS. </w:t>
      </w:r>
      <w:r>
        <w:rPr>
          <w:rFonts w:hint="default" w:ascii="Times New Roman" w:hAnsi="Times New Roman" w:eastAsia="SimSun" w:cs="Times New Roman"/>
          <w:b/>
          <w:bCs/>
          <w:sz w:val="28"/>
          <w:szCs w:val="28"/>
          <w:lang w:val="en-US" w:bidi="ar"/>
        </w:rPr>
        <w:t>Nguyễn Thị Hồng Lương</w:t>
      </w:r>
      <w:r>
        <w:rPr>
          <w:rFonts w:ascii="Times New Roman" w:hAnsi="Times New Roman" w:eastAsia="SimSun" w:cs="Times New Roman"/>
          <w:sz w:val="26"/>
          <w:szCs w:val="26"/>
          <w:lang w:bidi="ar"/>
        </w:rPr>
        <w:br w:type="textWrapping"/>
      </w:r>
    </w:p>
    <w:p w14:paraId="4308488B">
      <w:pPr>
        <w:pStyle w:val="85"/>
        <w:spacing w:beforeAutospacing="0" w:afterAutospacing="0" w:line="360" w:lineRule="auto"/>
        <w:jc w:val="center"/>
        <w:rPr>
          <w:color w:val="000000"/>
          <w:sz w:val="26"/>
          <w:szCs w:val="26"/>
        </w:rPr>
      </w:pPr>
    </w:p>
    <w:p w14:paraId="2FD3D357">
      <w:pPr>
        <w:pStyle w:val="85"/>
        <w:spacing w:beforeAutospacing="0" w:afterAutospacing="0" w:line="360" w:lineRule="auto"/>
        <w:jc w:val="center"/>
        <w:rPr>
          <w:color w:val="000000"/>
          <w:sz w:val="26"/>
          <w:szCs w:val="26"/>
        </w:rPr>
      </w:pPr>
    </w:p>
    <w:p w14:paraId="065A710D">
      <w:pPr>
        <w:pStyle w:val="85"/>
        <w:spacing w:beforeAutospacing="0" w:afterAutospacing="0" w:line="360" w:lineRule="auto"/>
        <w:jc w:val="center"/>
        <w:rPr>
          <w:color w:val="000000"/>
          <w:sz w:val="26"/>
          <w:szCs w:val="26"/>
        </w:rPr>
      </w:pPr>
    </w:p>
    <w:p w14:paraId="6C5F7816">
      <w:pPr>
        <w:pStyle w:val="85"/>
        <w:spacing w:beforeAutospacing="0" w:afterAutospacing="0" w:line="360" w:lineRule="auto"/>
        <w:jc w:val="center"/>
        <w:rPr>
          <w:rFonts w:hint="default"/>
          <w:b/>
          <w:bCs/>
          <w:color w:val="000000"/>
          <w:sz w:val="28"/>
          <w:szCs w:val="28"/>
          <w:lang w:val="en-US"/>
        </w:rPr>
      </w:pPr>
      <w:r>
        <w:rPr>
          <w:b/>
          <w:bCs/>
          <w:color w:val="000000"/>
          <w:sz w:val="28"/>
          <w:szCs w:val="28"/>
        </w:rPr>
        <w:t xml:space="preserve">THÀNH PHỐ HỒ CHÍ MINH, THÁNG </w:t>
      </w:r>
      <w:r>
        <w:rPr>
          <w:rFonts w:hint="default"/>
          <w:b/>
          <w:bCs/>
          <w:color w:val="000000"/>
          <w:sz w:val="28"/>
          <w:szCs w:val="28"/>
          <w:lang w:val="en-US"/>
        </w:rPr>
        <w:t>08</w:t>
      </w:r>
      <w:r>
        <w:rPr>
          <w:b/>
          <w:bCs/>
          <w:color w:val="000000"/>
          <w:sz w:val="28"/>
          <w:szCs w:val="28"/>
        </w:rPr>
        <w:t xml:space="preserve"> NĂM 202</w:t>
      </w:r>
      <w:r>
        <w:rPr>
          <w:rFonts w:hint="default"/>
          <w:b/>
          <w:bCs/>
          <w:color w:val="000000"/>
          <w:sz w:val="28"/>
          <w:szCs w:val="28"/>
          <w:lang w:val="en-US"/>
        </w:rPr>
        <w:t>5</w:t>
      </w:r>
    </w:p>
    <w:p w14:paraId="7B6FFC72">
      <w:pPr>
        <w:rPr>
          <w:b/>
          <w:bCs/>
          <w:color w:val="000000"/>
          <w:sz w:val="28"/>
          <w:szCs w:val="28"/>
        </w:rPr>
      </w:pPr>
      <w:r>
        <w:rPr>
          <w:b/>
          <w:bCs/>
          <w:color w:val="000000"/>
          <w:sz w:val="28"/>
          <w:szCs w:val="28"/>
        </w:rPr>
        <w:br w:type="page"/>
      </w:r>
    </w:p>
    <w:p w14:paraId="1835076A">
      <w:pPr>
        <w:pStyle w:val="85"/>
        <w:spacing w:beforeAutospacing="0" w:afterAutospacing="0" w:line="360" w:lineRule="auto"/>
        <w:ind w:left="-90" w:right="61"/>
        <w:jc w:val="center"/>
        <w:rPr>
          <w:sz w:val="28"/>
          <w:szCs w:val="28"/>
        </w:rPr>
      </w:pPr>
      <w:r>
        <w:rPr>
          <w:b/>
          <w:bCs/>
          <w:color w:val="000000"/>
          <w:sz w:val="28"/>
          <w:szCs w:val="28"/>
        </w:rPr>
        <w:t>BỘ CÔNG THƯƠNG</w:t>
      </w:r>
    </w:p>
    <w:p w14:paraId="456A301E">
      <w:pPr>
        <w:pStyle w:val="85"/>
        <w:spacing w:beforeAutospacing="0" w:afterAutospacing="0" w:line="360" w:lineRule="auto"/>
        <w:ind w:left="-90" w:right="61"/>
        <w:jc w:val="center"/>
        <w:rPr>
          <w:sz w:val="28"/>
          <w:szCs w:val="28"/>
        </w:rPr>
      </w:pPr>
      <w:r>
        <w:rPr>
          <w:b/>
          <w:bCs/>
          <w:color w:val="000000"/>
          <w:sz w:val="28"/>
          <w:szCs w:val="28"/>
        </w:rPr>
        <w:t>TRƯỜNG ĐẠI HỌC CÔNG NGHIỆP TP.HCM</w:t>
      </w:r>
    </w:p>
    <w:p w14:paraId="15C4DB19">
      <w:pPr>
        <w:pStyle w:val="85"/>
        <w:spacing w:beforeAutospacing="0" w:afterAutospacing="0" w:line="360" w:lineRule="auto"/>
        <w:ind w:left="-90" w:right="61"/>
        <w:jc w:val="center"/>
        <w:rPr>
          <w:b/>
          <w:bCs/>
          <w:color w:val="000000"/>
          <w:sz w:val="28"/>
          <w:szCs w:val="28"/>
        </w:rPr>
      </w:pPr>
      <w:r>
        <w:rPr>
          <w:b/>
          <w:bCs/>
          <w:color w:val="000000"/>
          <w:sz w:val="28"/>
          <w:szCs w:val="28"/>
        </w:rPr>
        <w:t>KHOA CÔNG NGHỆ THÔNG TIN</w:t>
      </w:r>
    </w:p>
    <w:p w14:paraId="3C160CA6">
      <w:pPr>
        <w:pStyle w:val="85"/>
        <w:spacing w:beforeAutospacing="0" w:afterAutospacing="0" w:line="360" w:lineRule="auto"/>
        <w:ind w:left="-90" w:right="61"/>
        <w:jc w:val="center"/>
        <w:rPr>
          <w:sz w:val="26"/>
          <w:szCs w:val="26"/>
          <w:lang w:val="vi-VN"/>
        </w:rPr>
      </w:pPr>
      <w:r>
        <w:rPr>
          <w:sz w:val="26"/>
          <w:szCs w:val="26"/>
          <w:lang w:val="vi-VN"/>
        </w:rPr>
        <w:t>-----</w:t>
      </w:r>
      <w:r>
        <w:rPr>
          <w:rFonts w:ascii="Segoe UI Symbol" w:hAnsi="Segoe UI Symbol" w:cs="Segoe UI Symbol"/>
          <w:sz w:val="26"/>
          <w:szCs w:val="26"/>
          <w:lang w:val="vi-VN"/>
        </w:rPr>
        <w:t>🙞🙜🕮🙞🙜</w:t>
      </w:r>
      <w:r>
        <w:rPr>
          <w:sz w:val="26"/>
          <w:szCs w:val="26"/>
          <w:lang w:val="vi-VN"/>
        </w:rPr>
        <w:t>-----</w:t>
      </w:r>
    </w:p>
    <w:p w14:paraId="34F0097B">
      <w:pPr>
        <w:pStyle w:val="85"/>
        <w:spacing w:beforeAutospacing="0" w:afterAutospacing="0" w:line="360" w:lineRule="auto"/>
        <w:ind w:right="61"/>
        <w:jc w:val="center"/>
        <w:rPr>
          <w:sz w:val="28"/>
          <w:szCs w:val="28"/>
          <w:lang w:val="vi-VN"/>
        </w:rPr>
      </w:pPr>
    </w:p>
    <w:p w14:paraId="77A890F7">
      <w:pPr>
        <w:spacing w:line="360" w:lineRule="auto"/>
        <w:jc w:val="center"/>
        <w:rPr>
          <w:rFonts w:hint="default" w:ascii="Times New Roman" w:hAnsi="Times New Roman" w:eastAsia="SimSun" w:cs="Times New Roman"/>
          <w:sz w:val="30"/>
          <w:szCs w:val="30"/>
          <w:lang w:val="en-US" w:bidi="ar"/>
        </w:rPr>
      </w:pPr>
      <w:r>
        <w:rPr>
          <w:rFonts w:hint="default" w:ascii="Times New Roman" w:hAnsi="Times New Roman" w:eastAsia="SimSun" w:cs="Times New Roman"/>
          <w:sz w:val="30"/>
          <w:szCs w:val="30"/>
          <w:lang w:val="en-US" w:bidi="ar"/>
        </w:rPr>
        <w:drawing>
          <wp:inline distT="0" distB="0" distL="114300" distR="114300">
            <wp:extent cx="2112010" cy="601980"/>
            <wp:effectExtent l="0" t="0" r="2540" b="7620"/>
            <wp:docPr id="5" name="Picture 5" descr="Logo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 chính thức"/>
                    <pic:cNvPicPr>
                      <a:picLocks noChangeAspect="1"/>
                    </pic:cNvPicPr>
                  </pic:nvPicPr>
                  <pic:blipFill>
                    <a:blip r:embed="rId20"/>
                    <a:stretch>
                      <a:fillRect/>
                    </a:stretch>
                  </pic:blipFill>
                  <pic:spPr>
                    <a:xfrm>
                      <a:off x="0" y="0"/>
                      <a:ext cx="2112010" cy="601980"/>
                    </a:xfrm>
                    <a:prstGeom prst="rect">
                      <a:avLst/>
                    </a:prstGeom>
                  </pic:spPr>
                </pic:pic>
              </a:graphicData>
            </a:graphic>
          </wp:inline>
        </w:drawing>
      </w:r>
    </w:p>
    <w:p w14:paraId="67C9B910">
      <w:pPr>
        <w:spacing w:line="360" w:lineRule="auto"/>
        <w:jc w:val="center"/>
        <w:rPr>
          <w:rFonts w:hint="default" w:ascii="Times New Roman" w:hAnsi="Times New Roman" w:eastAsia="SimSun" w:cs="Times New Roman"/>
          <w:sz w:val="30"/>
          <w:szCs w:val="30"/>
          <w:lang w:val="en-US" w:bidi="ar"/>
        </w:rPr>
      </w:pPr>
    </w:p>
    <w:p w14:paraId="18CE5968">
      <w:pPr>
        <w:spacing w:line="360" w:lineRule="auto"/>
        <w:jc w:val="center"/>
        <w:rPr>
          <w:rFonts w:ascii="Times New Roman" w:hAnsi="Times New Roman" w:eastAsia="SimSun" w:cs="Times New Roman"/>
          <w:sz w:val="30"/>
          <w:szCs w:val="30"/>
          <w:lang w:bidi="ar"/>
        </w:rPr>
      </w:pPr>
    </w:p>
    <w:p w14:paraId="3F48A00E">
      <w:pPr>
        <w:spacing w:line="360" w:lineRule="auto"/>
        <w:jc w:val="center"/>
        <w:rPr>
          <w:rFonts w:hint="default" w:ascii="Times New Roman" w:hAnsi="Times New Roman" w:eastAsia="SimSun" w:cs="Times New Roman"/>
          <w:b/>
          <w:bCs/>
          <w:sz w:val="30"/>
          <w:szCs w:val="30"/>
          <w:lang w:val="en-US" w:bidi="ar"/>
        </w:rPr>
      </w:pPr>
      <w:r>
        <w:rPr>
          <w:rFonts w:hint="default" w:ascii="Times New Roman" w:hAnsi="Times New Roman" w:eastAsia="SimSun" w:cs="Times New Roman"/>
          <w:b/>
          <w:bCs/>
          <w:sz w:val="30"/>
          <w:szCs w:val="30"/>
          <w:lang w:val="en-US" w:bidi="ar"/>
        </w:rPr>
        <w:t>PHAN THỊ HUỲNH THƯ</w:t>
      </w:r>
    </w:p>
    <w:p w14:paraId="6031188B">
      <w:pPr>
        <w:spacing w:line="360" w:lineRule="auto"/>
        <w:jc w:val="center"/>
        <w:rPr>
          <w:rFonts w:hint="default" w:ascii="Times New Roman" w:hAnsi="Times New Roman" w:eastAsia="SimSun" w:cs="Times New Roman"/>
          <w:b/>
          <w:bCs/>
          <w:sz w:val="30"/>
          <w:szCs w:val="30"/>
          <w:lang w:val="en-US" w:bidi="ar"/>
        </w:rPr>
      </w:pPr>
      <w:r>
        <w:rPr>
          <w:rFonts w:hint="default" w:ascii="Times New Roman" w:hAnsi="Times New Roman" w:eastAsia="SimSun" w:cs="Times New Roman"/>
          <w:b/>
          <w:bCs/>
          <w:sz w:val="30"/>
          <w:szCs w:val="30"/>
          <w:lang w:val="en-US" w:bidi="ar"/>
        </w:rPr>
        <w:t>LÊ VÕ DUY TUẤN</w:t>
      </w:r>
    </w:p>
    <w:p w14:paraId="56877612">
      <w:pPr>
        <w:spacing w:line="360" w:lineRule="auto"/>
        <w:jc w:val="center"/>
        <w:rPr>
          <w:rFonts w:ascii="Times New Roman" w:hAnsi="Times New Roman" w:eastAsia="SimSun" w:cs="Times New Roman"/>
          <w:sz w:val="30"/>
          <w:szCs w:val="30"/>
          <w:lang w:bidi="ar"/>
        </w:rPr>
      </w:pPr>
    </w:p>
    <w:p w14:paraId="25C967C2">
      <w:pPr>
        <w:pStyle w:val="85"/>
        <w:spacing w:beforeAutospacing="0" w:afterAutospacing="0" w:line="360" w:lineRule="auto"/>
        <w:jc w:val="center"/>
        <w:rPr>
          <w:rFonts w:hint="default"/>
          <w:b/>
          <w:bCs/>
          <w:color w:val="000000"/>
          <w:sz w:val="34"/>
          <w:szCs w:val="34"/>
          <w:lang w:val="en-US"/>
        </w:rPr>
      </w:pPr>
      <w:r>
        <w:rPr>
          <w:rFonts w:hint="default"/>
          <w:b/>
          <w:bCs/>
          <w:color w:val="000000"/>
          <w:sz w:val="34"/>
          <w:szCs w:val="34"/>
          <w:lang w:val="en-US"/>
        </w:rPr>
        <w:t>XÂY DỰNG ỨNG DỤNG NGHE NHẠC TRÊN MOBILE TÍCH HỢP GỢI Ý VÀ CHIA SẺ NHẠC</w:t>
      </w:r>
    </w:p>
    <w:p w14:paraId="3A9E4170">
      <w:pPr>
        <w:pStyle w:val="85"/>
        <w:spacing w:beforeAutospacing="0" w:afterAutospacing="0" w:line="360" w:lineRule="auto"/>
        <w:jc w:val="center"/>
        <w:rPr>
          <w:b/>
          <w:bCs/>
          <w:color w:val="000000"/>
          <w:sz w:val="28"/>
          <w:szCs w:val="28"/>
        </w:rPr>
      </w:pPr>
    </w:p>
    <w:p w14:paraId="644135DC">
      <w:pPr>
        <w:pStyle w:val="85"/>
        <w:spacing w:beforeAutospacing="0" w:afterAutospacing="0" w:line="360" w:lineRule="auto"/>
        <w:jc w:val="center"/>
        <w:rPr>
          <w:b/>
          <w:bCs/>
          <w:color w:val="000000"/>
          <w:sz w:val="28"/>
          <w:szCs w:val="28"/>
        </w:rPr>
      </w:pPr>
    </w:p>
    <w:p w14:paraId="34BC2066">
      <w:pPr>
        <w:pStyle w:val="85"/>
        <w:spacing w:beforeAutospacing="0" w:afterAutospacing="0" w:line="360" w:lineRule="auto"/>
        <w:jc w:val="center"/>
        <w:rPr>
          <w:b/>
          <w:bCs/>
          <w:color w:val="000000"/>
          <w:sz w:val="28"/>
          <w:szCs w:val="28"/>
        </w:rPr>
      </w:pPr>
      <w:r>
        <w:rPr>
          <w:b/>
          <w:bCs/>
          <w:color w:val="000000"/>
          <w:sz w:val="28"/>
          <w:szCs w:val="28"/>
        </w:rPr>
        <w:t>Ngành: Kỹ thuật phần mềm</w:t>
      </w:r>
    </w:p>
    <w:p w14:paraId="3033BCFA">
      <w:pPr>
        <w:spacing w:line="360" w:lineRule="auto"/>
        <w:jc w:val="center"/>
        <w:rPr>
          <w:rFonts w:ascii="Times New Roman" w:hAnsi="Times New Roman" w:eastAsia="SimSun" w:cs="Times New Roman"/>
          <w:b/>
          <w:bCs/>
          <w:sz w:val="26"/>
          <w:szCs w:val="26"/>
          <w:lang w:bidi="ar"/>
        </w:rPr>
      </w:pPr>
    </w:p>
    <w:p w14:paraId="4A2D823B">
      <w:pPr>
        <w:spacing w:line="360" w:lineRule="auto"/>
        <w:jc w:val="center"/>
        <w:rPr>
          <w:rFonts w:ascii="Times New Roman" w:hAnsi="Times New Roman" w:eastAsia="SimSun" w:cs="Times New Roman"/>
          <w:b/>
          <w:bCs/>
          <w:sz w:val="26"/>
          <w:szCs w:val="26"/>
          <w:lang w:bidi="ar"/>
        </w:rPr>
      </w:pPr>
    </w:p>
    <w:p w14:paraId="4BE58714">
      <w:pPr>
        <w:spacing w:line="360" w:lineRule="auto"/>
        <w:jc w:val="center"/>
        <w:rPr>
          <w:rFonts w:ascii="Times New Roman" w:hAnsi="Times New Roman" w:eastAsia="SimSun" w:cs="Times New Roman"/>
          <w:b/>
          <w:bCs/>
          <w:sz w:val="26"/>
          <w:szCs w:val="26"/>
          <w:lang w:bidi="ar"/>
        </w:rPr>
      </w:pPr>
    </w:p>
    <w:p w14:paraId="3F7BF650">
      <w:pPr>
        <w:spacing w:line="360" w:lineRule="auto"/>
        <w:jc w:val="center"/>
        <w:rPr>
          <w:color w:val="000000"/>
          <w:sz w:val="26"/>
          <w:szCs w:val="26"/>
        </w:rPr>
      </w:pPr>
      <w:r>
        <w:rPr>
          <w:rFonts w:ascii="Times New Roman" w:hAnsi="Times New Roman" w:eastAsia="SimSun" w:cs="Times New Roman"/>
          <w:b/>
          <w:bCs/>
          <w:sz w:val="28"/>
          <w:szCs w:val="28"/>
          <w:lang w:bidi="ar"/>
        </w:rPr>
        <w:t xml:space="preserve">Giảng viên hướng dẫn: ThS. </w:t>
      </w:r>
      <w:r>
        <w:rPr>
          <w:rFonts w:hint="default" w:ascii="Times New Roman" w:hAnsi="Times New Roman" w:eastAsia="SimSun" w:cs="Times New Roman"/>
          <w:b/>
          <w:bCs/>
          <w:sz w:val="28"/>
          <w:szCs w:val="28"/>
          <w:lang w:val="en-US" w:bidi="ar"/>
        </w:rPr>
        <w:t>Nguyễn Thị Hồng Lương</w:t>
      </w:r>
      <w:r>
        <w:rPr>
          <w:rFonts w:ascii="Times New Roman" w:hAnsi="Times New Roman" w:eastAsia="SimSun" w:cs="Times New Roman"/>
          <w:sz w:val="26"/>
          <w:szCs w:val="26"/>
          <w:lang w:bidi="ar"/>
        </w:rPr>
        <w:br w:type="textWrapping"/>
      </w:r>
    </w:p>
    <w:p w14:paraId="11A5320F">
      <w:pPr>
        <w:pStyle w:val="85"/>
        <w:spacing w:beforeAutospacing="0" w:afterAutospacing="0" w:line="360" w:lineRule="auto"/>
        <w:jc w:val="center"/>
        <w:rPr>
          <w:color w:val="000000"/>
          <w:sz w:val="26"/>
          <w:szCs w:val="26"/>
        </w:rPr>
      </w:pPr>
    </w:p>
    <w:p w14:paraId="097E1882">
      <w:pPr>
        <w:pStyle w:val="85"/>
        <w:spacing w:beforeAutospacing="0" w:afterAutospacing="0" w:line="360" w:lineRule="auto"/>
        <w:jc w:val="center"/>
        <w:rPr>
          <w:color w:val="000000"/>
          <w:sz w:val="26"/>
          <w:szCs w:val="26"/>
        </w:rPr>
      </w:pPr>
    </w:p>
    <w:p w14:paraId="1877A0C8">
      <w:pPr>
        <w:pStyle w:val="85"/>
        <w:spacing w:beforeAutospacing="0" w:afterAutospacing="0" w:line="360" w:lineRule="auto"/>
        <w:jc w:val="center"/>
        <w:rPr>
          <w:color w:val="000000"/>
          <w:sz w:val="26"/>
          <w:szCs w:val="26"/>
        </w:rPr>
      </w:pPr>
    </w:p>
    <w:p w14:paraId="457EE966">
      <w:pPr>
        <w:pStyle w:val="85"/>
        <w:spacing w:beforeAutospacing="0" w:afterAutospacing="0" w:line="360" w:lineRule="auto"/>
        <w:jc w:val="center"/>
        <w:rPr>
          <w:rFonts w:hint="default"/>
          <w:b/>
          <w:bCs/>
          <w:color w:val="000000"/>
          <w:sz w:val="28"/>
          <w:szCs w:val="28"/>
          <w:lang w:val="en-US"/>
        </w:rPr>
      </w:pPr>
      <w:r>
        <w:rPr>
          <w:b/>
          <w:bCs/>
          <w:color w:val="000000"/>
          <w:sz w:val="28"/>
          <w:szCs w:val="28"/>
        </w:rPr>
        <w:t xml:space="preserve">THÀNH PHỐ HỒ CHÍ MINH, THÁNG </w:t>
      </w:r>
      <w:r>
        <w:rPr>
          <w:rFonts w:hint="default"/>
          <w:b/>
          <w:bCs/>
          <w:color w:val="000000"/>
          <w:sz w:val="28"/>
          <w:szCs w:val="28"/>
          <w:lang w:val="en-US"/>
        </w:rPr>
        <w:t>08</w:t>
      </w:r>
      <w:r>
        <w:rPr>
          <w:b/>
          <w:bCs/>
          <w:color w:val="000000"/>
          <w:sz w:val="28"/>
          <w:szCs w:val="28"/>
        </w:rPr>
        <w:t xml:space="preserve"> NĂM 202</w:t>
      </w:r>
      <w:r>
        <w:rPr>
          <w:rFonts w:hint="default"/>
          <w:b/>
          <w:bCs/>
          <w:color w:val="000000"/>
          <w:sz w:val="28"/>
          <w:szCs w:val="28"/>
          <w:lang w:val="en-US"/>
        </w:rPr>
        <w:t>5</w:t>
      </w:r>
    </w:p>
    <w:p w14:paraId="186FBD46">
      <w:pPr>
        <w:pStyle w:val="85"/>
        <w:spacing w:beforeAutospacing="0" w:afterAutospacing="0" w:line="360" w:lineRule="auto"/>
        <w:ind w:left="-90" w:right="61"/>
        <w:jc w:val="both"/>
        <w:rPr>
          <w:sz w:val="28"/>
          <w:szCs w:val="28"/>
        </w:rPr>
      </w:pPr>
      <w:r>
        <w:rPr>
          <w:b/>
          <w:bCs/>
          <w:color w:val="000000"/>
          <w:sz w:val="26"/>
          <w:szCs w:val="26"/>
        </w:rPr>
        <w:br w:type="page"/>
      </w:r>
    </w:p>
    <w:p w14:paraId="11BCEC6A">
      <w:pPr>
        <w:pStyle w:val="85"/>
        <w:spacing w:beforeAutospacing="0" w:afterAutospacing="0" w:line="360" w:lineRule="auto"/>
        <w:ind w:left="-90" w:right="61"/>
        <w:jc w:val="center"/>
        <w:rPr>
          <w:sz w:val="28"/>
          <w:szCs w:val="28"/>
        </w:rPr>
      </w:pPr>
      <w:r>
        <w:rPr>
          <w:b/>
          <w:bCs/>
          <w:color w:val="000000"/>
          <w:sz w:val="28"/>
          <w:szCs w:val="28"/>
        </w:rPr>
        <w:t>INDUSTRIAL UNIVERSITY OF HO CHI MINH CITY</w:t>
      </w:r>
    </w:p>
    <w:p w14:paraId="17C66B03">
      <w:pPr>
        <w:pStyle w:val="85"/>
        <w:spacing w:beforeAutospacing="0" w:afterAutospacing="0" w:line="360" w:lineRule="auto"/>
        <w:ind w:left="-90" w:right="61"/>
        <w:jc w:val="center"/>
        <w:rPr>
          <w:b/>
          <w:bCs/>
          <w:color w:val="000000"/>
          <w:sz w:val="28"/>
          <w:szCs w:val="28"/>
        </w:rPr>
      </w:pPr>
      <w:r>
        <w:rPr>
          <w:b/>
          <w:bCs/>
          <w:color w:val="000000"/>
          <w:sz w:val="28"/>
          <w:szCs w:val="28"/>
        </w:rPr>
        <w:t>FACULTY OF INFORMATION TECHNOLOGY</w:t>
      </w:r>
    </w:p>
    <w:p w14:paraId="32041706">
      <w:pPr>
        <w:pStyle w:val="85"/>
        <w:spacing w:beforeAutospacing="0" w:afterAutospacing="0" w:line="360" w:lineRule="auto"/>
        <w:ind w:left="-90" w:right="61"/>
        <w:jc w:val="center"/>
        <w:rPr>
          <w:sz w:val="26"/>
          <w:szCs w:val="26"/>
          <w:lang w:val="vi-VN"/>
        </w:rPr>
      </w:pPr>
      <w:r>
        <w:rPr>
          <w:sz w:val="26"/>
          <w:szCs w:val="26"/>
          <w:lang w:val="vi-VN"/>
        </w:rPr>
        <w:t>-----</w:t>
      </w:r>
      <w:r>
        <w:rPr>
          <w:rFonts w:ascii="Segoe UI Symbol" w:hAnsi="Segoe UI Symbol" w:cs="Segoe UI Symbol"/>
          <w:sz w:val="26"/>
          <w:szCs w:val="26"/>
          <w:lang w:val="vi-VN"/>
        </w:rPr>
        <w:t>🙞🙜🕮🙞🙜</w:t>
      </w:r>
      <w:r>
        <w:rPr>
          <w:sz w:val="26"/>
          <w:szCs w:val="26"/>
          <w:lang w:val="vi-VN"/>
        </w:rPr>
        <w:t>-----</w:t>
      </w:r>
    </w:p>
    <w:p w14:paraId="61F41F37">
      <w:pPr>
        <w:pStyle w:val="85"/>
        <w:spacing w:beforeAutospacing="0" w:afterAutospacing="0" w:line="360" w:lineRule="auto"/>
        <w:ind w:left="-90" w:right="61"/>
        <w:jc w:val="center"/>
        <w:rPr>
          <w:sz w:val="28"/>
          <w:szCs w:val="28"/>
          <w:lang w:val="vi-VN"/>
        </w:rPr>
      </w:pPr>
    </w:p>
    <w:p w14:paraId="6D5E593E">
      <w:pPr>
        <w:spacing w:line="360" w:lineRule="auto"/>
        <w:jc w:val="center"/>
        <w:rPr>
          <w:rFonts w:hint="default" w:ascii="Times New Roman" w:hAnsi="Times New Roman" w:eastAsia="SimSun" w:cs="Times New Roman"/>
          <w:sz w:val="30"/>
          <w:szCs w:val="30"/>
          <w:lang w:val="en-US" w:bidi="ar"/>
        </w:rPr>
      </w:pPr>
      <w:r>
        <w:rPr>
          <w:rFonts w:hint="default" w:ascii="Times New Roman" w:hAnsi="Times New Roman" w:eastAsia="SimSun" w:cs="Times New Roman"/>
          <w:sz w:val="30"/>
          <w:szCs w:val="30"/>
          <w:lang w:val="en-US" w:bidi="ar"/>
        </w:rPr>
        <w:drawing>
          <wp:inline distT="0" distB="0" distL="114300" distR="114300">
            <wp:extent cx="2112010" cy="601980"/>
            <wp:effectExtent l="0" t="0" r="2540" b="7620"/>
            <wp:docPr id="6" name="Picture 6" descr="Logo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hính thức"/>
                    <pic:cNvPicPr>
                      <a:picLocks noChangeAspect="1"/>
                    </pic:cNvPicPr>
                  </pic:nvPicPr>
                  <pic:blipFill>
                    <a:blip r:embed="rId20"/>
                    <a:stretch>
                      <a:fillRect/>
                    </a:stretch>
                  </pic:blipFill>
                  <pic:spPr>
                    <a:xfrm>
                      <a:off x="0" y="0"/>
                      <a:ext cx="2112010" cy="601980"/>
                    </a:xfrm>
                    <a:prstGeom prst="rect">
                      <a:avLst/>
                    </a:prstGeom>
                  </pic:spPr>
                </pic:pic>
              </a:graphicData>
            </a:graphic>
          </wp:inline>
        </w:drawing>
      </w:r>
    </w:p>
    <w:p w14:paraId="436D664D">
      <w:pPr>
        <w:spacing w:line="360" w:lineRule="auto"/>
        <w:jc w:val="center"/>
        <w:rPr>
          <w:rFonts w:hint="default" w:ascii="Times New Roman" w:hAnsi="Times New Roman" w:eastAsia="SimSun" w:cs="Times New Roman"/>
          <w:sz w:val="30"/>
          <w:szCs w:val="30"/>
          <w:lang w:val="en-US" w:bidi="ar"/>
        </w:rPr>
      </w:pPr>
    </w:p>
    <w:p w14:paraId="57929EAD">
      <w:pPr>
        <w:spacing w:line="360" w:lineRule="auto"/>
        <w:jc w:val="center"/>
        <w:rPr>
          <w:rFonts w:ascii="Times New Roman" w:hAnsi="Times New Roman" w:eastAsia="SimSun" w:cs="Times New Roman"/>
          <w:sz w:val="30"/>
          <w:szCs w:val="30"/>
          <w:lang w:bidi="ar"/>
        </w:rPr>
      </w:pPr>
    </w:p>
    <w:p w14:paraId="2EDE3621">
      <w:pPr>
        <w:spacing w:line="360" w:lineRule="auto"/>
        <w:jc w:val="center"/>
        <w:rPr>
          <w:rFonts w:ascii="Times New Roman" w:hAnsi="Times New Roman" w:eastAsia="SimSun" w:cs="Times New Roman"/>
          <w:b/>
          <w:bCs/>
          <w:sz w:val="30"/>
          <w:szCs w:val="30"/>
          <w:lang w:bidi="ar"/>
        </w:rPr>
      </w:pPr>
      <w:r>
        <w:rPr>
          <w:rFonts w:hint="default" w:ascii="Times New Roman" w:hAnsi="Times New Roman" w:eastAsia="SimSun" w:cs="Times New Roman"/>
          <w:b/>
          <w:bCs/>
          <w:sz w:val="30"/>
          <w:szCs w:val="30"/>
          <w:lang w:val="en-US" w:bidi="ar"/>
        </w:rPr>
        <w:t>PHAN THI HUYNH THU</w:t>
      </w:r>
    </w:p>
    <w:p w14:paraId="71FB9DA5">
      <w:pPr>
        <w:spacing w:line="360" w:lineRule="auto"/>
        <w:jc w:val="center"/>
        <w:rPr>
          <w:rFonts w:hint="default" w:ascii="Times New Roman" w:hAnsi="Times New Roman" w:eastAsia="SimSun" w:cs="Times New Roman"/>
          <w:b/>
          <w:bCs/>
          <w:sz w:val="30"/>
          <w:szCs w:val="30"/>
          <w:lang w:val="en-US" w:bidi="ar"/>
        </w:rPr>
      </w:pPr>
      <w:r>
        <w:rPr>
          <w:rFonts w:hint="default" w:ascii="Times New Roman" w:hAnsi="Times New Roman" w:eastAsia="SimSun" w:cs="Times New Roman"/>
          <w:b/>
          <w:bCs/>
          <w:sz w:val="30"/>
          <w:szCs w:val="30"/>
          <w:lang w:val="en-US" w:bidi="ar"/>
        </w:rPr>
        <w:t>LE VO DUY TUAN</w:t>
      </w:r>
    </w:p>
    <w:p w14:paraId="1DCF5D51">
      <w:pPr>
        <w:spacing w:line="360" w:lineRule="auto"/>
        <w:jc w:val="center"/>
        <w:rPr>
          <w:rFonts w:ascii="Times New Roman" w:hAnsi="Times New Roman" w:eastAsia="SimSun" w:cs="Times New Roman"/>
          <w:sz w:val="30"/>
          <w:szCs w:val="30"/>
          <w:lang w:bidi="ar"/>
        </w:rPr>
      </w:pPr>
    </w:p>
    <w:p w14:paraId="373BB149">
      <w:pPr>
        <w:spacing w:line="360" w:lineRule="auto"/>
        <w:jc w:val="center"/>
        <w:rPr>
          <w:rFonts w:ascii="Times New Roman" w:hAnsi="Times New Roman" w:eastAsia="SimSun" w:cs="Times New Roman"/>
          <w:sz w:val="30"/>
          <w:szCs w:val="30"/>
          <w:lang w:bidi="ar"/>
        </w:rPr>
      </w:pPr>
    </w:p>
    <w:p w14:paraId="080D1497">
      <w:pPr>
        <w:pStyle w:val="85"/>
        <w:spacing w:beforeAutospacing="0" w:afterAutospacing="0" w:line="360" w:lineRule="auto"/>
        <w:jc w:val="center"/>
        <w:rPr>
          <w:b/>
          <w:bCs/>
          <w:color w:val="000000"/>
          <w:sz w:val="28"/>
          <w:szCs w:val="28"/>
        </w:rPr>
      </w:pPr>
      <w:r>
        <w:rPr>
          <w:b/>
          <w:bCs/>
          <w:color w:val="000000"/>
          <w:sz w:val="36"/>
          <w:szCs w:val="36"/>
        </w:rPr>
        <w:t xml:space="preserve">BUILD A </w:t>
      </w:r>
      <w:r>
        <w:rPr>
          <w:rFonts w:hint="default"/>
          <w:b/>
          <w:bCs/>
          <w:color w:val="000000"/>
          <w:sz w:val="36"/>
          <w:szCs w:val="36"/>
          <w:lang w:val="en-US"/>
        </w:rPr>
        <w:t>MOBILE MUSIC APP WITH INTEGRATED MUSIC RECOMMENDATION AND SHARING</w:t>
      </w:r>
    </w:p>
    <w:p w14:paraId="78DB9AE0">
      <w:pPr>
        <w:pStyle w:val="85"/>
        <w:spacing w:beforeAutospacing="0" w:afterAutospacing="0" w:line="360" w:lineRule="auto"/>
        <w:jc w:val="center"/>
        <w:rPr>
          <w:b/>
          <w:bCs/>
          <w:color w:val="000000"/>
          <w:sz w:val="28"/>
          <w:szCs w:val="28"/>
        </w:rPr>
      </w:pPr>
    </w:p>
    <w:p w14:paraId="1BD18228">
      <w:pPr>
        <w:pStyle w:val="85"/>
        <w:spacing w:beforeAutospacing="0" w:afterAutospacing="0" w:line="360" w:lineRule="auto"/>
        <w:jc w:val="center"/>
        <w:rPr>
          <w:b/>
          <w:bCs/>
          <w:color w:val="000000"/>
          <w:sz w:val="28"/>
          <w:szCs w:val="28"/>
        </w:rPr>
      </w:pPr>
      <w:r>
        <w:rPr>
          <w:b/>
          <w:bCs/>
          <w:color w:val="000000"/>
          <w:sz w:val="28"/>
          <w:szCs w:val="28"/>
        </w:rPr>
        <w:t>Major: Softwate Engineering</w:t>
      </w:r>
    </w:p>
    <w:p w14:paraId="4F7AF8E5">
      <w:pPr>
        <w:pStyle w:val="85"/>
        <w:spacing w:beforeAutospacing="0" w:afterAutospacing="0" w:line="360" w:lineRule="auto"/>
        <w:jc w:val="center"/>
        <w:rPr>
          <w:b/>
          <w:bCs/>
          <w:sz w:val="28"/>
          <w:szCs w:val="28"/>
        </w:rPr>
      </w:pPr>
    </w:p>
    <w:p w14:paraId="24FD525F">
      <w:pPr>
        <w:pStyle w:val="85"/>
        <w:spacing w:beforeAutospacing="0" w:afterAutospacing="0" w:line="360" w:lineRule="auto"/>
        <w:jc w:val="center"/>
        <w:rPr>
          <w:b/>
          <w:bCs/>
          <w:sz w:val="28"/>
          <w:szCs w:val="28"/>
        </w:rPr>
      </w:pPr>
    </w:p>
    <w:p w14:paraId="221B4E46">
      <w:pPr>
        <w:pStyle w:val="85"/>
        <w:spacing w:beforeAutospacing="0" w:afterAutospacing="0" w:line="360" w:lineRule="auto"/>
        <w:jc w:val="center"/>
        <w:rPr>
          <w:b/>
          <w:bCs/>
          <w:sz w:val="28"/>
          <w:szCs w:val="28"/>
        </w:rPr>
      </w:pPr>
    </w:p>
    <w:p w14:paraId="5C83399B">
      <w:pPr>
        <w:spacing w:line="360" w:lineRule="auto"/>
        <w:jc w:val="center"/>
        <w:rPr>
          <w:rFonts w:ascii="Times New Roman" w:hAnsi="Times New Roman" w:cs="Times New Roman"/>
          <w:b/>
          <w:bCs/>
          <w:sz w:val="26"/>
          <w:szCs w:val="26"/>
        </w:rPr>
      </w:pPr>
      <w:r>
        <w:rPr>
          <w:rFonts w:ascii="Times New Roman" w:hAnsi="Times New Roman" w:eastAsia="SimSun" w:cs="Times New Roman"/>
          <w:b/>
          <w:bCs/>
          <w:sz w:val="26"/>
          <w:szCs w:val="26"/>
          <w:lang w:bidi="ar"/>
        </w:rPr>
        <w:t xml:space="preserve">Supervisor: Msc. </w:t>
      </w:r>
      <w:r>
        <w:rPr>
          <w:rFonts w:hint="default" w:ascii="Times New Roman" w:hAnsi="Times New Roman" w:eastAsia="SimSun" w:cs="Times New Roman"/>
          <w:b/>
          <w:bCs/>
          <w:sz w:val="26"/>
          <w:szCs w:val="26"/>
          <w:lang w:val="en-US" w:bidi="ar"/>
        </w:rPr>
        <w:t>Nguyen Thi Hong Luong</w:t>
      </w:r>
      <w:r>
        <w:rPr>
          <w:rFonts w:ascii="Times New Roman" w:hAnsi="Times New Roman" w:eastAsia="SimSun" w:cs="Times New Roman"/>
          <w:b/>
          <w:bCs/>
          <w:sz w:val="26"/>
          <w:szCs w:val="26"/>
          <w:lang w:bidi="ar"/>
        </w:rPr>
        <w:br w:type="textWrapping"/>
      </w:r>
    </w:p>
    <w:p w14:paraId="34BD20F0">
      <w:pPr>
        <w:pStyle w:val="85"/>
        <w:spacing w:beforeAutospacing="0" w:afterAutospacing="0" w:line="360" w:lineRule="auto"/>
        <w:jc w:val="center"/>
        <w:rPr>
          <w:b/>
          <w:bCs/>
          <w:color w:val="000000"/>
          <w:sz w:val="26"/>
          <w:szCs w:val="26"/>
        </w:rPr>
      </w:pPr>
    </w:p>
    <w:p w14:paraId="642E610B">
      <w:pPr>
        <w:pStyle w:val="85"/>
        <w:spacing w:beforeAutospacing="0" w:afterAutospacing="0" w:line="360" w:lineRule="auto"/>
        <w:jc w:val="center"/>
        <w:rPr>
          <w:b/>
          <w:bCs/>
          <w:color w:val="000000"/>
          <w:sz w:val="26"/>
          <w:szCs w:val="26"/>
        </w:rPr>
      </w:pPr>
    </w:p>
    <w:p w14:paraId="56A55FDE">
      <w:pPr>
        <w:pStyle w:val="85"/>
        <w:spacing w:beforeAutospacing="0" w:afterAutospacing="0" w:line="360" w:lineRule="auto"/>
        <w:jc w:val="center"/>
        <w:rPr>
          <w:b/>
          <w:bCs/>
          <w:color w:val="000000"/>
          <w:sz w:val="26"/>
          <w:szCs w:val="26"/>
        </w:rPr>
      </w:pPr>
    </w:p>
    <w:p w14:paraId="600CDFCD">
      <w:pPr>
        <w:pStyle w:val="85"/>
        <w:spacing w:beforeAutospacing="0" w:afterAutospacing="0" w:line="360" w:lineRule="auto"/>
        <w:jc w:val="center"/>
        <w:rPr>
          <w:b/>
          <w:bCs/>
          <w:color w:val="000000"/>
          <w:sz w:val="26"/>
          <w:szCs w:val="26"/>
        </w:rPr>
      </w:pPr>
    </w:p>
    <w:p w14:paraId="20848626">
      <w:pPr>
        <w:pStyle w:val="85"/>
        <w:spacing w:beforeAutospacing="0" w:afterAutospacing="0" w:line="360" w:lineRule="auto"/>
        <w:ind w:left="-90" w:right="61"/>
        <w:jc w:val="center"/>
        <w:rPr>
          <w:rFonts w:hint="default"/>
          <w:b/>
          <w:bCs/>
          <w:color w:val="000000"/>
          <w:sz w:val="28"/>
          <w:szCs w:val="28"/>
          <w:lang w:val="en-US"/>
        </w:rPr>
      </w:pPr>
      <w:r>
        <w:rPr>
          <w:b/>
          <w:bCs/>
          <w:color w:val="000000"/>
          <w:sz w:val="28"/>
          <w:szCs w:val="28"/>
        </w:rPr>
        <w:t xml:space="preserve">HO CHI MINH CITY, </w:t>
      </w:r>
      <w:r>
        <w:rPr>
          <w:rFonts w:hint="default"/>
          <w:b/>
          <w:bCs/>
          <w:color w:val="000000"/>
          <w:sz w:val="28"/>
          <w:szCs w:val="28"/>
          <w:lang w:val="en-US"/>
        </w:rPr>
        <w:t xml:space="preserve">AUGUST </w:t>
      </w:r>
      <w:r>
        <w:rPr>
          <w:b/>
          <w:bCs/>
          <w:color w:val="000000"/>
          <w:sz w:val="28"/>
          <w:szCs w:val="28"/>
        </w:rPr>
        <w:t>202</w:t>
      </w:r>
      <w:r>
        <w:rPr>
          <w:rFonts w:hint="default"/>
          <w:b/>
          <w:bCs/>
          <w:color w:val="000000"/>
          <w:sz w:val="28"/>
          <w:szCs w:val="28"/>
          <w:lang w:val="en-US"/>
        </w:rPr>
        <w:t>5</w:t>
      </w:r>
    </w:p>
    <w:p w14:paraId="5EF445E0">
      <w:pPr>
        <w:pStyle w:val="85"/>
        <w:spacing w:before="100" w:after="100"/>
        <w:jc w:val="center"/>
        <w:rPr>
          <w:b/>
          <w:bCs/>
          <w:sz w:val="26"/>
          <w:szCs w:val="26"/>
        </w:rPr>
      </w:pPr>
      <w:bookmarkStart w:id="1" w:name="_Toc183900995"/>
      <w:r>
        <w:rPr>
          <w:b/>
          <w:bCs/>
          <w:sz w:val="26"/>
          <w:szCs w:val="26"/>
        </w:rPr>
        <w:t>ABSTRACT</w:t>
      </w:r>
      <w:bookmarkEnd w:id="1"/>
    </w:p>
    <w:p w14:paraId="5C299623">
      <w:pPr>
        <w:spacing w:line="360" w:lineRule="auto"/>
        <w:jc w:val="both"/>
        <w:rPr>
          <w:rFonts w:ascii="Times New Roman" w:hAnsi="Times New Roman" w:cs="Times New Roman"/>
          <w:b/>
          <w:sz w:val="26"/>
          <w:szCs w:val="26"/>
        </w:rPr>
      </w:pPr>
      <w:r>
        <w:rPr>
          <w:rFonts w:ascii="Times New Roman" w:hAnsi="Times New Roman" w:cs="Times New Roman"/>
          <w:b/>
          <w:sz w:val="26"/>
          <w:szCs w:val="26"/>
        </w:rPr>
        <w:t>Reason for choosing the topic:</w:t>
      </w:r>
    </w:p>
    <w:p w14:paraId="306BC43B">
      <w:pPr>
        <w:spacing w:after="160" w:line="360" w:lineRule="auto"/>
        <w:ind w:right="26"/>
        <w:jc w:val="both"/>
        <w:rPr>
          <w:rFonts w:ascii="Times New Roman" w:hAnsi="Times New Roman" w:cs="Times New Roman"/>
          <w:b/>
          <w:sz w:val="26"/>
          <w:szCs w:val="26"/>
        </w:rPr>
      </w:pPr>
      <w:r>
        <w:rPr>
          <w:rFonts w:hint="default" w:ascii="Times New Roman" w:hAnsi="Times New Roman"/>
          <w:b w:val="0"/>
          <w:bCs/>
          <w:sz w:val="26"/>
          <w:szCs w:val="26"/>
        </w:rPr>
        <w:t>With the rapid growth and intense competition of digital music platforms such as Spotify, Zing MP3, Apple Music, and SoundCloud, users increasingly expect more than just high</w:t>
      </w:r>
      <w:r>
        <w:rPr>
          <w:rFonts w:hint="default" w:ascii="Times New Roman" w:hAnsi="Times New Roman"/>
          <w:b w:val="0"/>
          <w:bCs/>
          <w:sz w:val="26"/>
          <w:szCs w:val="26"/>
          <w:lang w:val="en-US"/>
        </w:rPr>
        <w:t xml:space="preserve"> - </w:t>
      </w:r>
      <w:r>
        <w:rPr>
          <w:rFonts w:hint="default" w:ascii="Times New Roman" w:hAnsi="Times New Roman"/>
          <w:b w:val="0"/>
          <w:bCs/>
          <w:sz w:val="26"/>
          <w:szCs w:val="26"/>
        </w:rPr>
        <w:t>quality music playback</w:t>
      </w:r>
      <w:r>
        <w:rPr>
          <w:rFonts w:hint="default" w:ascii="Times New Roman" w:hAnsi="Times New Roman"/>
          <w:b w:val="0"/>
          <w:bCs/>
          <w:sz w:val="26"/>
          <w:szCs w:val="26"/>
          <w:lang w:val="en-US"/>
        </w:rPr>
        <w:t xml:space="preserve"> - </w:t>
      </w:r>
      <w:r>
        <w:rPr>
          <w:rFonts w:hint="default" w:ascii="Times New Roman" w:hAnsi="Times New Roman"/>
          <w:b w:val="0"/>
          <w:bCs/>
          <w:sz w:val="26"/>
          <w:szCs w:val="26"/>
        </w:rPr>
        <w:t>they also seek personalized recommendations and social interaction features. However, most existing applications focus primarily on music streaming and pay little attention to enabling users to share cover songs, original compositions, or engage in community interactions. Therefore, this topic was chosen to develop a mobile music application that not only meets the need for music listening but also integrates intelligent recommendations powered by Machine Learning while creating a space for users to share and interact with one another.</w:t>
      </w:r>
    </w:p>
    <w:p w14:paraId="1E4FCD3B">
      <w:pPr>
        <w:spacing w:after="160" w:line="360" w:lineRule="auto"/>
        <w:ind w:right="26"/>
        <w:jc w:val="both"/>
        <w:rPr>
          <w:rFonts w:ascii="Times New Roman" w:hAnsi="Times New Roman" w:cs="Times New Roman"/>
          <w:b/>
          <w:sz w:val="26"/>
          <w:szCs w:val="26"/>
        </w:rPr>
      </w:pPr>
      <w:r>
        <w:rPr>
          <w:rFonts w:ascii="Times New Roman" w:hAnsi="Times New Roman" w:cs="Times New Roman"/>
          <w:b/>
          <w:sz w:val="26"/>
          <w:szCs w:val="26"/>
        </w:rPr>
        <w:t>Problems:</w:t>
      </w:r>
    </w:p>
    <w:p w14:paraId="6B6534BE">
      <w:pPr>
        <w:spacing w:after="160" w:line="360" w:lineRule="auto"/>
        <w:ind w:right="26"/>
        <w:jc w:val="both"/>
        <w:rPr>
          <w:rFonts w:hint="default" w:ascii="Times New Roman" w:hAnsi="Times New Roman"/>
          <w:b w:val="0"/>
          <w:bCs/>
          <w:sz w:val="26"/>
          <w:szCs w:val="26"/>
        </w:rPr>
      </w:pPr>
      <w:r>
        <w:rPr>
          <w:rFonts w:hint="default" w:ascii="Times New Roman" w:hAnsi="Times New Roman"/>
          <w:b w:val="0"/>
          <w:bCs/>
          <w:sz w:val="26"/>
          <w:szCs w:val="26"/>
        </w:rPr>
        <w:t>Current music applications offer good recommendation systems but are limited in supporting users to upload personal content (covers, original compositions).</w:t>
      </w:r>
    </w:p>
    <w:p w14:paraId="1E6BA52F">
      <w:pPr>
        <w:spacing w:after="160" w:line="360" w:lineRule="auto"/>
        <w:ind w:right="26"/>
        <w:jc w:val="both"/>
        <w:rPr>
          <w:rFonts w:hint="default" w:ascii="Times New Roman" w:hAnsi="Times New Roman"/>
          <w:b w:val="0"/>
          <w:bCs/>
          <w:sz w:val="26"/>
          <w:szCs w:val="26"/>
        </w:rPr>
      </w:pPr>
      <w:r>
        <w:rPr>
          <w:rFonts w:hint="default" w:ascii="Times New Roman" w:hAnsi="Times New Roman"/>
          <w:b w:val="0"/>
          <w:bCs/>
          <w:sz w:val="26"/>
          <w:szCs w:val="26"/>
        </w:rPr>
        <w:t>There is no platform that integrates both music listening and sharing personal works along with community interaction.</w:t>
      </w:r>
    </w:p>
    <w:p w14:paraId="1D2E966D">
      <w:pPr>
        <w:spacing w:after="160" w:line="360" w:lineRule="auto"/>
        <w:ind w:right="26"/>
        <w:jc w:val="both"/>
        <w:rPr>
          <w:rFonts w:ascii="Times New Roman" w:hAnsi="Times New Roman" w:cs="Times New Roman"/>
          <w:b w:val="0"/>
          <w:bCs/>
          <w:sz w:val="26"/>
          <w:szCs w:val="26"/>
        </w:rPr>
      </w:pPr>
      <w:r>
        <w:rPr>
          <w:rFonts w:hint="default" w:ascii="Times New Roman" w:hAnsi="Times New Roman"/>
          <w:b w:val="0"/>
          <w:bCs/>
          <w:sz w:val="26"/>
          <w:szCs w:val="26"/>
        </w:rPr>
        <w:t>Music personalization has not been fully optimized according to users’ moods, activities, or detailed preferences.</w:t>
      </w:r>
    </w:p>
    <w:p w14:paraId="7FD68A85">
      <w:pPr>
        <w:spacing w:after="160" w:line="360" w:lineRule="auto"/>
        <w:ind w:right="26"/>
        <w:jc w:val="both"/>
        <w:rPr>
          <w:rFonts w:ascii="Times New Roman" w:hAnsi="Times New Roman" w:cs="Times New Roman"/>
          <w:b/>
          <w:sz w:val="26"/>
          <w:szCs w:val="26"/>
        </w:rPr>
      </w:pPr>
      <w:r>
        <w:rPr>
          <w:rFonts w:ascii="Times New Roman" w:hAnsi="Times New Roman" w:cs="Times New Roman"/>
          <w:b/>
          <w:sz w:val="26"/>
          <w:szCs w:val="26"/>
        </w:rPr>
        <w:t>Methods:</w:t>
      </w:r>
    </w:p>
    <w:p w14:paraId="579F29EB">
      <w:pPr>
        <w:spacing w:after="160" w:line="360" w:lineRule="auto"/>
        <w:ind w:right="26"/>
        <w:jc w:val="both"/>
        <w:rPr>
          <w:rFonts w:ascii="Times New Roman" w:hAnsi="Times New Roman" w:eastAsia="SimSun" w:cs="Times New Roman"/>
          <w:sz w:val="24"/>
          <w:szCs w:val="24"/>
        </w:rPr>
      </w:pPr>
      <w:r>
        <w:rPr>
          <w:rFonts w:hint="default" w:ascii="Times New Roman" w:hAnsi="Times New Roman" w:eastAsia="SimSun"/>
          <w:sz w:val="24"/>
          <w:szCs w:val="24"/>
        </w:rPr>
        <w:t>The system utilizes technologies including React Native with Tamagui for the mobile application, Node.js/ExpressJS, Firebase, Socket.IO, and PostgreSQL, along with Machine Learning techniques (Content-based &amp; Collaborative Filtering) to provide personalized recommendations. The application offers users a digital music platform combined with a social networking space, where they can share cover songs, original compositions, leave comments, and communicate with other users in real time.</w:t>
      </w:r>
    </w:p>
    <w:p w14:paraId="1C3F0058">
      <w:pPr>
        <w:jc w:val="both"/>
        <w:rPr>
          <w:b/>
          <w:bCs/>
          <w:sz w:val="26"/>
          <w:szCs w:val="26"/>
        </w:rPr>
      </w:pPr>
      <w:bookmarkStart w:id="2" w:name="_Toc183900996"/>
      <w:r>
        <w:rPr>
          <w:b/>
          <w:bCs/>
          <w:sz w:val="26"/>
          <w:szCs w:val="26"/>
        </w:rPr>
        <w:br w:type="page"/>
      </w:r>
    </w:p>
    <w:p w14:paraId="019C5A74">
      <w:pPr>
        <w:pStyle w:val="85"/>
        <w:jc w:val="center"/>
        <w:rPr>
          <w:b/>
          <w:bCs/>
          <w:sz w:val="26"/>
          <w:szCs w:val="26"/>
        </w:rPr>
      </w:pPr>
      <w:r>
        <w:rPr>
          <w:b/>
          <w:bCs/>
          <w:sz w:val="26"/>
          <w:szCs w:val="26"/>
        </w:rPr>
        <w:t>LỜI CẢM ƠN</w:t>
      </w:r>
      <w:bookmarkEnd w:id="2"/>
    </w:p>
    <w:p w14:paraId="393578CA">
      <w:pPr>
        <w:pStyle w:val="85"/>
        <w:spacing w:beforeAutospacing="0" w:afterAutospacing="0" w:line="360" w:lineRule="auto"/>
        <w:jc w:val="both"/>
        <w:rPr>
          <w:color w:val="000000"/>
          <w:sz w:val="28"/>
          <w:szCs w:val="28"/>
        </w:rPr>
      </w:pPr>
      <w:r>
        <w:br w:type="page"/>
      </w:r>
    </w:p>
    <w:p w14:paraId="26D6C205">
      <w:pPr>
        <w:pStyle w:val="85"/>
        <w:spacing w:beforeAutospacing="0" w:afterAutospacing="0" w:line="360" w:lineRule="auto"/>
        <w:ind w:left="-90" w:right="61"/>
        <w:jc w:val="both"/>
        <w:rPr>
          <w:b/>
          <w:bCs/>
          <w:color w:val="000000"/>
          <w:sz w:val="26"/>
          <w:szCs w:val="26"/>
        </w:rPr>
        <w:sectPr>
          <w:footerReference r:id="rId5" w:type="first"/>
          <w:pgSz w:w="11906" w:h="16838"/>
          <w:pgMar w:top="1440" w:right="1800" w:bottom="1440" w:left="180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0" w:num="1"/>
          <w:titlePg/>
          <w:docGrid w:linePitch="360" w:charSpace="0"/>
        </w:sectPr>
      </w:pPr>
    </w:p>
    <w:p w14:paraId="481E7712">
      <w:pPr>
        <w:pStyle w:val="85"/>
        <w:spacing w:before="100" w:after="100"/>
        <w:jc w:val="center"/>
        <w:rPr>
          <w:b/>
          <w:bCs/>
          <w:sz w:val="26"/>
          <w:szCs w:val="26"/>
        </w:rPr>
      </w:pPr>
      <w:bookmarkStart w:id="3" w:name="_Toc183900997"/>
      <w:r>
        <w:rPr>
          <w:b/>
          <w:bCs/>
          <w:sz w:val="26"/>
          <w:szCs w:val="26"/>
        </w:rPr>
        <w:t>NHẬN XÉT CỦA GIÁO VIÊN HƯỚNG DẪN</w:t>
      </w:r>
      <w:bookmarkEnd w:id="3"/>
    </w:p>
    <w:p w14:paraId="3235AA99">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53CAC0EF">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p>
    <w:p w14:paraId="49ACC2D9">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b/>
          <w:color w:val="000000"/>
          <w:sz w:val="26"/>
          <w:szCs w:val="26"/>
        </w:rPr>
      </w:pPr>
      <w:r>
        <w:rPr>
          <w:rFonts w:ascii="Times New Roman" w:hAnsi="Times New Roman" w:cs="Times New Roman"/>
          <w:b/>
          <w:color w:val="000000"/>
          <w:sz w:val="26"/>
          <w:szCs w:val="26"/>
        </w:rPr>
        <w:t>TP.Hồ Chí Minh, ngày…..tháng….năm…….</w:t>
      </w:r>
    </w:p>
    <w:p w14:paraId="4E45E3FE">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pPr>
      <w:r>
        <w:rPr>
          <w:rFonts w:ascii="Times New Roman" w:hAnsi="Times New Roman" w:cs="Times New Roman"/>
          <w:color w:val="000000"/>
          <w:sz w:val="26"/>
          <w:szCs w:val="26"/>
        </w:rPr>
        <w:t>CHỮ KÝ GIẢNG VIÊN</w:t>
      </w:r>
    </w:p>
    <w:p w14:paraId="3ABED730">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pPr>
    </w:p>
    <w:p w14:paraId="6A4861B6">
      <w:pPr>
        <w:pStyle w:val="85"/>
        <w:spacing w:before="100" w:after="100"/>
        <w:jc w:val="center"/>
        <w:rPr>
          <w:rFonts w:hint="default"/>
          <w:b/>
          <w:bCs/>
          <w:sz w:val="26"/>
          <w:szCs w:val="26"/>
          <w:lang w:val="en-US"/>
        </w:rPr>
      </w:pPr>
      <w:bookmarkStart w:id="4" w:name="_Toc183900998"/>
      <w:bookmarkStart w:id="5" w:name="_Hlk185944793"/>
      <w:r>
        <w:rPr>
          <w:b/>
          <w:bCs/>
          <w:sz w:val="26"/>
          <w:szCs w:val="26"/>
        </w:rPr>
        <w:t>NHẬN XÉT CỦA GIÁO VIÊN PHẢN BIỆN</w:t>
      </w:r>
      <w:bookmarkEnd w:id="4"/>
      <w:r>
        <w:rPr>
          <w:rFonts w:hint="default"/>
          <w:b/>
          <w:bCs/>
          <w:sz w:val="26"/>
          <w:szCs w:val="26"/>
          <w:lang w:val="en-US"/>
        </w:rPr>
        <w:t xml:space="preserve"> 1</w:t>
      </w:r>
    </w:p>
    <w:p w14:paraId="75D9662B">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303184C5">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p>
    <w:p w14:paraId="0BA60F33">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b/>
          <w:color w:val="000000"/>
          <w:sz w:val="26"/>
          <w:szCs w:val="26"/>
        </w:rPr>
      </w:pPr>
      <w:r>
        <w:rPr>
          <w:rFonts w:ascii="Times New Roman" w:hAnsi="Times New Roman" w:cs="Times New Roman"/>
          <w:b/>
          <w:color w:val="000000"/>
          <w:sz w:val="26"/>
          <w:szCs w:val="26"/>
        </w:rPr>
        <w:t>TP.Hồ Chí Minh, ngày…..tháng….năm…….</w:t>
      </w:r>
    </w:p>
    <w:p w14:paraId="214DD587">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pPr>
      <w:r>
        <w:rPr>
          <w:rFonts w:ascii="Times New Roman" w:hAnsi="Times New Roman" w:cs="Times New Roman"/>
          <w:color w:val="000000"/>
          <w:sz w:val="26"/>
          <w:szCs w:val="26"/>
        </w:rPr>
        <w:t>CHỮ KÝ GIẢNG VIÊN</w:t>
      </w:r>
      <w:bookmarkEnd w:id="5"/>
    </w:p>
    <w:p w14:paraId="76AE1CC4">
      <w:pPr>
        <w:rPr>
          <w:rFonts w:ascii="Times New Roman" w:hAnsi="Times New Roman" w:cs="Times New Roman"/>
          <w:color w:val="000000"/>
          <w:sz w:val="26"/>
          <w:szCs w:val="26"/>
        </w:rPr>
      </w:pPr>
      <w:r>
        <w:rPr>
          <w:rFonts w:ascii="Times New Roman" w:hAnsi="Times New Roman" w:cs="Times New Roman"/>
          <w:color w:val="000000"/>
          <w:sz w:val="26"/>
          <w:szCs w:val="26"/>
        </w:rPr>
        <w:br w:type="page"/>
      </w:r>
    </w:p>
    <w:p w14:paraId="47F151C4">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pPr>
    </w:p>
    <w:p w14:paraId="7D489EE9">
      <w:pPr>
        <w:pStyle w:val="85"/>
        <w:spacing w:before="100" w:after="100"/>
        <w:jc w:val="center"/>
        <w:rPr>
          <w:rFonts w:hint="default"/>
          <w:b/>
          <w:bCs/>
          <w:sz w:val="26"/>
          <w:szCs w:val="26"/>
          <w:lang w:val="en-US"/>
        </w:rPr>
      </w:pPr>
      <w:r>
        <w:rPr>
          <w:b/>
          <w:bCs/>
          <w:sz w:val="26"/>
          <w:szCs w:val="26"/>
        </w:rPr>
        <w:t>NHẬN XÉT CỦA GIÁO VIÊN PHẢN BIỆN</w:t>
      </w:r>
      <w:r>
        <w:rPr>
          <w:rFonts w:hint="default"/>
          <w:b/>
          <w:bCs/>
          <w:sz w:val="26"/>
          <w:szCs w:val="26"/>
          <w:lang w:val="en-US"/>
        </w:rPr>
        <w:t xml:space="preserve"> 2</w:t>
      </w:r>
    </w:p>
    <w:p w14:paraId="56FA5B68">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409CB064">
      <w:pPr>
        <w:pBdr>
          <w:top w:val="none" w:color="auto" w:sz="0" w:space="0"/>
          <w:left w:val="none" w:color="auto" w:sz="0" w:space="0"/>
          <w:bottom w:val="none" w:color="auto" w:sz="0" w:space="0"/>
          <w:right w:val="none" w:color="auto" w:sz="0" w:space="0"/>
          <w:between w:val="none" w:color="auto" w:sz="0" w:space="0"/>
        </w:pBdr>
        <w:tabs>
          <w:tab w:val="center" w:pos="4680"/>
          <w:tab w:val="right" w:pos="9360"/>
          <w:tab w:val="clear" w:pos="315"/>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p>
    <w:p w14:paraId="32396FD5">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b/>
          <w:color w:val="000000"/>
          <w:sz w:val="26"/>
          <w:szCs w:val="26"/>
        </w:rPr>
      </w:pPr>
      <w:r>
        <w:rPr>
          <w:rFonts w:ascii="Times New Roman" w:hAnsi="Times New Roman" w:cs="Times New Roman"/>
          <w:b/>
          <w:color w:val="000000"/>
          <w:sz w:val="26"/>
          <w:szCs w:val="26"/>
        </w:rPr>
        <w:t>TP.Hồ Chí Minh, ngày…..tháng….năm…….</w:t>
      </w:r>
    </w:p>
    <w:p w14:paraId="0F538D67">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sectPr>
          <w:headerReference r:id="rId7" w:type="first"/>
          <w:footerReference r:id="rId9" w:type="first"/>
          <w:headerReference r:id="rId6" w:type="default"/>
          <w:footerReference r:id="rId8" w:type="default"/>
          <w:pgSz w:w="11906" w:h="16838"/>
          <w:pgMar w:top="1440" w:right="1800" w:bottom="1440" w:left="1800" w:header="720" w:footer="720" w:gutter="0"/>
          <w:pgNumType w:start="1"/>
          <w:cols w:space="0" w:num="1"/>
          <w:titlePg/>
          <w:docGrid w:linePitch="360" w:charSpace="0"/>
        </w:sectPr>
      </w:pPr>
      <w:r>
        <w:rPr>
          <w:rFonts w:ascii="Times New Roman" w:hAnsi="Times New Roman" w:cs="Times New Roman"/>
          <w:color w:val="000000"/>
          <w:sz w:val="26"/>
          <w:szCs w:val="26"/>
        </w:rPr>
        <w:t>CHỮ KÝ GIẢNG VIÊN</w:t>
      </w:r>
    </w:p>
    <w:p w14:paraId="32A13457">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rFonts w:ascii="Times New Roman" w:hAnsi="Times New Roman" w:cs="Times New Roman"/>
          <w:color w:val="000000"/>
          <w:sz w:val="26"/>
          <w:szCs w:val="26"/>
        </w:rPr>
        <w:sectPr>
          <w:headerReference r:id="rId11" w:type="first"/>
          <w:footerReference r:id="rId13" w:type="first"/>
          <w:headerReference r:id="rId10" w:type="default"/>
          <w:footerReference r:id="rId12" w:type="default"/>
          <w:pgSz w:w="11906" w:h="16838"/>
          <w:pgMar w:top="1440" w:right="1800" w:bottom="1440" w:left="1800" w:header="720" w:footer="720" w:gutter="0"/>
          <w:pgNumType w:start="1"/>
          <w:cols w:space="0" w:num="1"/>
          <w:titlePg/>
          <w:docGrid w:linePitch="360" w:charSpace="0"/>
        </w:sectPr>
      </w:pPr>
    </w:p>
    <w:p w14:paraId="2ABA750C">
      <w:pPr>
        <w:pStyle w:val="85"/>
        <w:jc w:val="center"/>
        <w:rPr>
          <w:b/>
          <w:bCs/>
          <w:sz w:val="26"/>
          <w:szCs w:val="26"/>
        </w:rPr>
      </w:pPr>
      <w:bookmarkStart w:id="6" w:name="_Toc183900999"/>
      <w:r>
        <w:rPr>
          <w:b/>
          <w:bCs/>
          <w:sz w:val="26"/>
          <w:szCs w:val="26"/>
        </w:rPr>
        <w:t>MỤC LỤC</w:t>
      </w:r>
      <w:bookmarkEnd w:id="6"/>
    </w:p>
    <w:sdt>
      <w:sdtPr>
        <w:rPr>
          <w:rFonts w:asciiTheme="minorHAnsi" w:hAnsiTheme="minorHAnsi" w:eastAsiaTheme="minorEastAsia" w:cstheme="minorBidi"/>
          <w:color w:val="auto"/>
          <w:sz w:val="20"/>
          <w:szCs w:val="20"/>
          <w:lang w:eastAsia="zh-CN"/>
        </w:rPr>
        <w:id w:val="812527113"/>
        <w:docPartObj>
          <w:docPartGallery w:val="Table of Contents"/>
          <w:docPartUnique/>
        </w:docPartObj>
      </w:sdtPr>
      <w:sdtEndPr>
        <w:rPr>
          <w:rFonts w:asciiTheme="minorHAnsi" w:hAnsiTheme="minorHAnsi" w:eastAsiaTheme="minorEastAsia" w:cstheme="minorBidi"/>
          <w:b/>
          <w:bCs/>
          <w:color w:val="auto"/>
          <w:sz w:val="20"/>
          <w:szCs w:val="20"/>
          <w:lang w:eastAsia="zh-CN"/>
        </w:rPr>
      </w:sdtEndPr>
      <w:sdtContent>
        <w:p w14:paraId="4E290781">
          <w:pPr>
            <w:pStyle w:val="254"/>
            <w:numPr>
              <w:ilvl w:val="0"/>
              <w:numId w:val="0"/>
            </w:numPr>
            <w:jc w:val="both"/>
          </w:pPr>
        </w:p>
        <w:p w14:paraId="6A2F434C">
          <w:pPr>
            <w:pStyle w:val="142"/>
            <w:tabs>
              <w:tab w:val="right" w:leader="dot" w:pos="8787"/>
            </w:tabs>
            <w:jc w:val="both"/>
          </w:pPr>
          <w:r>
            <w:fldChar w:fldCharType="begin"/>
          </w:r>
          <w:r>
            <w:instrText xml:space="preserve"> TOC \o "1-3" \h \z \u </w:instrText>
          </w:r>
          <w:r>
            <w:fldChar w:fldCharType="separate"/>
          </w:r>
          <w:r>
            <w:rPr>
              <w:bCs/>
            </w:rPr>
            <w:fldChar w:fldCharType="begin"/>
          </w:r>
          <w:r>
            <w:rPr>
              <w:bCs/>
            </w:rPr>
            <w:instrText xml:space="preserve"> HYPERLINK \l _Toc19938 </w:instrText>
          </w:r>
          <w:r>
            <w:rPr>
              <w:bCs/>
            </w:rPr>
            <w:fldChar w:fldCharType="separate"/>
          </w:r>
          <w:r>
            <w:rPr>
              <w:rFonts w:hint="default" w:ascii="Times New Roman" w:hAnsi="Times New Roman" w:cs="Times New Roman"/>
            </w:rPr>
            <w:t xml:space="preserve">Chương 1. </w:t>
          </w:r>
          <w:r>
            <w:t>GIỚI THIỆU</w:t>
          </w:r>
          <w:r>
            <w:tab/>
          </w:r>
          <w:r>
            <w:fldChar w:fldCharType="begin"/>
          </w:r>
          <w:r>
            <w:instrText xml:space="preserve"> PAGEREF _Toc19938 \h </w:instrText>
          </w:r>
          <w:r>
            <w:fldChar w:fldCharType="separate"/>
          </w:r>
          <w:r>
            <w:t>1</w:t>
          </w:r>
          <w:r>
            <w:fldChar w:fldCharType="end"/>
          </w:r>
          <w:r>
            <w:rPr>
              <w:bCs/>
            </w:rPr>
            <w:fldChar w:fldCharType="end"/>
          </w:r>
        </w:p>
        <w:p w14:paraId="1363A5B6">
          <w:pPr>
            <w:pStyle w:val="143"/>
            <w:tabs>
              <w:tab w:val="right" w:leader="dot" w:pos="8787"/>
            </w:tabs>
            <w:jc w:val="both"/>
          </w:pPr>
          <w:r>
            <w:rPr>
              <w:bCs/>
            </w:rPr>
            <w:fldChar w:fldCharType="begin"/>
          </w:r>
          <w:r>
            <w:rPr>
              <w:bCs/>
            </w:rPr>
            <w:instrText xml:space="preserve"> HYPERLINK \l _Toc26844 </w:instrText>
          </w:r>
          <w:r>
            <w:rPr>
              <w:bCs/>
            </w:rPr>
            <w:fldChar w:fldCharType="separate"/>
          </w:r>
          <w:r>
            <w:rPr>
              <w:rFonts w:hint="default"/>
              <w:bCs/>
              <w:lang w:val="vi"/>
            </w:rPr>
            <w:t xml:space="preserve">1.1. </w:t>
          </w:r>
          <w:r>
            <w:t>Tổng quan</w:t>
          </w:r>
          <w:r>
            <w:rPr>
              <w:rFonts w:hint="default"/>
              <w:lang w:val="en-US"/>
            </w:rPr>
            <w:t>:</w:t>
          </w:r>
          <w:r>
            <w:tab/>
          </w:r>
          <w:r>
            <w:fldChar w:fldCharType="begin"/>
          </w:r>
          <w:r>
            <w:instrText xml:space="preserve"> PAGEREF _Toc26844 \h </w:instrText>
          </w:r>
          <w:r>
            <w:fldChar w:fldCharType="separate"/>
          </w:r>
          <w:r>
            <w:t>1</w:t>
          </w:r>
          <w:r>
            <w:fldChar w:fldCharType="end"/>
          </w:r>
          <w:r>
            <w:rPr>
              <w:bCs/>
            </w:rPr>
            <w:fldChar w:fldCharType="end"/>
          </w:r>
        </w:p>
        <w:p w14:paraId="5FFF40BD">
          <w:pPr>
            <w:pStyle w:val="143"/>
            <w:tabs>
              <w:tab w:val="right" w:leader="dot" w:pos="8787"/>
            </w:tabs>
            <w:jc w:val="both"/>
          </w:pPr>
          <w:r>
            <w:rPr>
              <w:bCs/>
            </w:rPr>
            <w:fldChar w:fldCharType="begin"/>
          </w:r>
          <w:r>
            <w:rPr>
              <w:bCs/>
            </w:rPr>
            <w:instrText xml:space="preserve"> HYPERLINK \l _Toc9102 </w:instrText>
          </w:r>
          <w:r>
            <w:rPr>
              <w:bCs/>
            </w:rPr>
            <w:fldChar w:fldCharType="separate"/>
          </w:r>
          <w:r>
            <w:rPr>
              <w:rFonts w:hint="default"/>
              <w:bCs/>
              <w:lang w:val="vi"/>
            </w:rPr>
            <w:t xml:space="preserve">1.2. </w:t>
          </w:r>
          <w:r>
            <w:rPr>
              <w:lang w:val="vi"/>
            </w:rPr>
            <w:t>Mục tiêu cơ bản của đề tài</w:t>
          </w:r>
          <w:r>
            <w:tab/>
          </w:r>
          <w:r>
            <w:fldChar w:fldCharType="begin"/>
          </w:r>
          <w:r>
            <w:instrText xml:space="preserve"> PAGEREF _Toc9102 \h </w:instrText>
          </w:r>
          <w:r>
            <w:fldChar w:fldCharType="separate"/>
          </w:r>
          <w:r>
            <w:t>2</w:t>
          </w:r>
          <w:r>
            <w:fldChar w:fldCharType="end"/>
          </w:r>
          <w:r>
            <w:rPr>
              <w:bCs/>
            </w:rPr>
            <w:fldChar w:fldCharType="end"/>
          </w:r>
        </w:p>
        <w:p w14:paraId="3D0CCF08">
          <w:pPr>
            <w:pStyle w:val="143"/>
            <w:tabs>
              <w:tab w:val="right" w:leader="dot" w:pos="8787"/>
            </w:tabs>
            <w:jc w:val="both"/>
          </w:pPr>
          <w:r>
            <w:rPr>
              <w:bCs/>
            </w:rPr>
            <w:fldChar w:fldCharType="begin"/>
          </w:r>
          <w:r>
            <w:rPr>
              <w:bCs/>
            </w:rPr>
            <w:instrText xml:space="preserve"> HYPERLINK \l _Toc24648 </w:instrText>
          </w:r>
          <w:r>
            <w:rPr>
              <w:bCs/>
            </w:rPr>
            <w:fldChar w:fldCharType="separate"/>
          </w:r>
          <w:r>
            <w:rPr>
              <w:rFonts w:hint="default"/>
              <w:bCs/>
            </w:rPr>
            <w:t xml:space="preserve">1.3. </w:t>
          </w:r>
          <w:r>
            <w:t>Phạm vi đề tài</w:t>
          </w:r>
          <w:r>
            <w:tab/>
          </w:r>
          <w:r>
            <w:fldChar w:fldCharType="begin"/>
          </w:r>
          <w:r>
            <w:instrText xml:space="preserve"> PAGEREF _Toc24648 \h </w:instrText>
          </w:r>
          <w:r>
            <w:fldChar w:fldCharType="separate"/>
          </w:r>
          <w:r>
            <w:t>2</w:t>
          </w:r>
          <w:r>
            <w:fldChar w:fldCharType="end"/>
          </w:r>
          <w:r>
            <w:rPr>
              <w:bCs/>
            </w:rPr>
            <w:fldChar w:fldCharType="end"/>
          </w:r>
        </w:p>
        <w:p w14:paraId="52111FE0">
          <w:pPr>
            <w:pStyle w:val="143"/>
            <w:tabs>
              <w:tab w:val="right" w:leader="dot" w:pos="8787"/>
            </w:tabs>
            <w:jc w:val="both"/>
          </w:pPr>
          <w:r>
            <w:rPr>
              <w:bCs/>
            </w:rPr>
            <w:fldChar w:fldCharType="begin"/>
          </w:r>
          <w:r>
            <w:rPr>
              <w:bCs/>
            </w:rPr>
            <w:instrText xml:space="preserve"> HYPERLINK \l _Toc29850 </w:instrText>
          </w:r>
          <w:r>
            <w:rPr>
              <w:bCs/>
            </w:rPr>
            <w:fldChar w:fldCharType="separate"/>
          </w:r>
          <w:r>
            <w:rPr>
              <w:rFonts w:hint="default"/>
              <w:bCs/>
            </w:rPr>
            <w:t xml:space="preserve">1.4. </w:t>
          </w:r>
          <w:r>
            <w:t>Mô tả yêu cầu chức năng</w:t>
          </w:r>
          <w:r>
            <w:tab/>
          </w:r>
          <w:r>
            <w:fldChar w:fldCharType="begin"/>
          </w:r>
          <w:r>
            <w:instrText xml:space="preserve"> PAGEREF _Toc29850 \h </w:instrText>
          </w:r>
          <w:r>
            <w:fldChar w:fldCharType="separate"/>
          </w:r>
          <w:r>
            <w:t>3</w:t>
          </w:r>
          <w:r>
            <w:fldChar w:fldCharType="end"/>
          </w:r>
          <w:r>
            <w:rPr>
              <w:bCs/>
            </w:rPr>
            <w:fldChar w:fldCharType="end"/>
          </w:r>
        </w:p>
        <w:p w14:paraId="5F5A34FF">
          <w:pPr>
            <w:pStyle w:val="144"/>
            <w:tabs>
              <w:tab w:val="right" w:leader="dot" w:pos="8787"/>
            </w:tabs>
            <w:jc w:val="both"/>
          </w:pPr>
          <w:r>
            <w:rPr>
              <w:bCs/>
            </w:rPr>
            <w:fldChar w:fldCharType="begin"/>
          </w:r>
          <w:r>
            <w:rPr>
              <w:bCs/>
            </w:rPr>
            <w:instrText xml:space="preserve"> HYPERLINK \l _Toc25937 </w:instrText>
          </w:r>
          <w:r>
            <w:rPr>
              <w:bCs/>
            </w:rPr>
            <w:fldChar w:fldCharType="separate"/>
          </w:r>
          <w:r>
            <w:rPr>
              <w:rFonts w:hint="default"/>
              <w:lang w:val="en-US"/>
            </w:rPr>
            <w:t>1.4.1. Chức năng chung:</w:t>
          </w:r>
          <w:r>
            <w:tab/>
          </w:r>
          <w:r>
            <w:fldChar w:fldCharType="begin"/>
          </w:r>
          <w:r>
            <w:instrText xml:space="preserve"> PAGEREF _Toc25937 \h </w:instrText>
          </w:r>
          <w:r>
            <w:fldChar w:fldCharType="separate"/>
          </w:r>
          <w:r>
            <w:t>5</w:t>
          </w:r>
          <w:r>
            <w:fldChar w:fldCharType="end"/>
          </w:r>
          <w:r>
            <w:rPr>
              <w:bCs/>
            </w:rPr>
            <w:fldChar w:fldCharType="end"/>
          </w:r>
        </w:p>
        <w:p w14:paraId="63A4D139">
          <w:pPr>
            <w:pStyle w:val="144"/>
            <w:tabs>
              <w:tab w:val="right" w:leader="dot" w:pos="8787"/>
            </w:tabs>
            <w:jc w:val="both"/>
          </w:pPr>
          <w:r>
            <w:rPr>
              <w:bCs/>
            </w:rPr>
            <w:fldChar w:fldCharType="begin"/>
          </w:r>
          <w:r>
            <w:rPr>
              <w:bCs/>
            </w:rPr>
            <w:instrText xml:space="preserve"> HYPERLINK \l _Toc8857 </w:instrText>
          </w:r>
          <w:r>
            <w:rPr>
              <w:bCs/>
            </w:rPr>
            <w:fldChar w:fldCharType="separate"/>
          </w:r>
          <w:r>
            <w:rPr>
              <w:rFonts w:hint="default"/>
              <w:lang w:val="en-US"/>
            </w:rPr>
            <w:t xml:space="preserve">1.4.2. </w:t>
          </w:r>
          <w:r>
            <w:rPr>
              <w:rFonts w:hint="default"/>
              <w:lang w:val="vi-VN"/>
            </w:rPr>
            <w:t>Chức năng</w:t>
          </w:r>
          <w:r>
            <w:rPr>
              <w:rFonts w:hint="default"/>
              <w:lang w:val="en-US"/>
            </w:rPr>
            <w:t xml:space="preserve"> của người nghe:</w:t>
          </w:r>
          <w:r>
            <w:tab/>
          </w:r>
          <w:r>
            <w:fldChar w:fldCharType="begin"/>
          </w:r>
          <w:r>
            <w:instrText xml:space="preserve"> PAGEREF _Toc8857 \h </w:instrText>
          </w:r>
          <w:r>
            <w:fldChar w:fldCharType="separate"/>
          </w:r>
          <w:r>
            <w:t>5</w:t>
          </w:r>
          <w:r>
            <w:fldChar w:fldCharType="end"/>
          </w:r>
          <w:r>
            <w:rPr>
              <w:bCs/>
            </w:rPr>
            <w:fldChar w:fldCharType="end"/>
          </w:r>
        </w:p>
        <w:p w14:paraId="7694FC12">
          <w:pPr>
            <w:pStyle w:val="144"/>
            <w:tabs>
              <w:tab w:val="right" w:leader="dot" w:pos="8787"/>
            </w:tabs>
            <w:jc w:val="both"/>
          </w:pPr>
          <w:r>
            <w:rPr>
              <w:bCs/>
            </w:rPr>
            <w:fldChar w:fldCharType="begin"/>
          </w:r>
          <w:r>
            <w:rPr>
              <w:bCs/>
            </w:rPr>
            <w:instrText xml:space="preserve"> HYPERLINK \l _Toc13095 </w:instrText>
          </w:r>
          <w:r>
            <w:rPr>
              <w:bCs/>
            </w:rPr>
            <w:fldChar w:fldCharType="separate"/>
          </w:r>
          <w:r>
            <w:rPr>
              <w:rFonts w:hint="default"/>
              <w:lang w:val="en-US"/>
            </w:rPr>
            <w:t>1.4.3. Chức năng của quản trị viên:</w:t>
          </w:r>
          <w:r>
            <w:tab/>
          </w:r>
          <w:r>
            <w:fldChar w:fldCharType="begin"/>
          </w:r>
          <w:r>
            <w:instrText xml:space="preserve"> PAGEREF _Toc13095 \h </w:instrText>
          </w:r>
          <w:r>
            <w:fldChar w:fldCharType="separate"/>
          </w:r>
          <w:r>
            <w:t>7</w:t>
          </w:r>
          <w:r>
            <w:fldChar w:fldCharType="end"/>
          </w:r>
          <w:r>
            <w:rPr>
              <w:bCs/>
            </w:rPr>
            <w:fldChar w:fldCharType="end"/>
          </w:r>
        </w:p>
        <w:p w14:paraId="4F4AEDCB">
          <w:pPr>
            <w:pStyle w:val="142"/>
            <w:tabs>
              <w:tab w:val="right" w:leader="dot" w:pos="8787"/>
            </w:tabs>
            <w:jc w:val="both"/>
          </w:pPr>
          <w:r>
            <w:rPr>
              <w:bCs/>
            </w:rPr>
            <w:fldChar w:fldCharType="begin"/>
          </w:r>
          <w:r>
            <w:rPr>
              <w:bCs/>
            </w:rPr>
            <w:instrText xml:space="preserve"> HYPERLINK \l _Toc1082 </w:instrText>
          </w:r>
          <w:r>
            <w:rPr>
              <w:bCs/>
            </w:rPr>
            <w:fldChar w:fldCharType="separate"/>
          </w:r>
          <w:r>
            <w:rPr>
              <w:rFonts w:hint="default" w:ascii="Times New Roman" w:hAnsi="Times New Roman" w:cs="Times New Roman"/>
            </w:rPr>
            <w:t xml:space="preserve">Chương 2. </w:t>
          </w:r>
          <w:r>
            <w:t>CƠ SỞ LÝ THUYẾT</w:t>
          </w:r>
          <w:r>
            <w:tab/>
          </w:r>
          <w:r>
            <w:fldChar w:fldCharType="begin"/>
          </w:r>
          <w:r>
            <w:instrText xml:space="preserve"> PAGEREF _Toc1082 \h </w:instrText>
          </w:r>
          <w:r>
            <w:fldChar w:fldCharType="separate"/>
          </w:r>
          <w:r>
            <w:t>8</w:t>
          </w:r>
          <w:r>
            <w:fldChar w:fldCharType="end"/>
          </w:r>
          <w:r>
            <w:rPr>
              <w:bCs/>
            </w:rPr>
            <w:fldChar w:fldCharType="end"/>
          </w:r>
        </w:p>
        <w:p w14:paraId="52B82CFB">
          <w:pPr>
            <w:pStyle w:val="143"/>
            <w:tabs>
              <w:tab w:val="right" w:leader="dot" w:pos="8787"/>
            </w:tabs>
            <w:jc w:val="both"/>
          </w:pPr>
          <w:r>
            <w:rPr>
              <w:bCs/>
            </w:rPr>
            <w:fldChar w:fldCharType="begin"/>
          </w:r>
          <w:r>
            <w:rPr>
              <w:bCs/>
            </w:rPr>
            <w:instrText xml:space="preserve"> HYPERLINK \l _Toc13561 </w:instrText>
          </w:r>
          <w:r>
            <w:rPr>
              <w:bCs/>
            </w:rPr>
            <w:fldChar w:fldCharType="separate"/>
          </w:r>
          <w:r>
            <w:rPr>
              <w:rFonts w:hint="default"/>
              <w:bCs/>
              <w:lang w:val="vi"/>
            </w:rPr>
            <w:t xml:space="preserve">2.1. </w:t>
          </w:r>
          <w:r>
            <w:t>NodeJS</w:t>
          </w:r>
          <w:r>
            <w:rPr>
              <w:rFonts w:hint="default"/>
              <w:lang w:val="en-US"/>
            </w:rPr>
            <w:t>:</w:t>
          </w:r>
          <w:r>
            <w:tab/>
          </w:r>
          <w:r>
            <w:fldChar w:fldCharType="begin"/>
          </w:r>
          <w:r>
            <w:instrText xml:space="preserve"> PAGEREF _Toc13561 \h </w:instrText>
          </w:r>
          <w:r>
            <w:fldChar w:fldCharType="separate"/>
          </w:r>
          <w:r>
            <w:t>8</w:t>
          </w:r>
          <w:r>
            <w:fldChar w:fldCharType="end"/>
          </w:r>
          <w:r>
            <w:rPr>
              <w:bCs/>
            </w:rPr>
            <w:fldChar w:fldCharType="end"/>
          </w:r>
        </w:p>
        <w:p w14:paraId="182C2841">
          <w:pPr>
            <w:pStyle w:val="143"/>
            <w:tabs>
              <w:tab w:val="right" w:leader="dot" w:pos="8787"/>
            </w:tabs>
            <w:jc w:val="both"/>
          </w:pPr>
          <w:r>
            <w:rPr>
              <w:bCs/>
            </w:rPr>
            <w:fldChar w:fldCharType="begin"/>
          </w:r>
          <w:r>
            <w:rPr>
              <w:bCs/>
            </w:rPr>
            <w:instrText xml:space="preserve"> HYPERLINK \l _Toc29252 </w:instrText>
          </w:r>
          <w:r>
            <w:rPr>
              <w:bCs/>
            </w:rPr>
            <w:fldChar w:fldCharType="separate"/>
          </w:r>
          <w:r>
            <w:rPr>
              <w:rFonts w:hint="default"/>
              <w:bCs/>
              <w:lang w:val="en-US"/>
            </w:rPr>
            <w:t xml:space="preserve">2.2. </w:t>
          </w:r>
          <w:r>
            <w:rPr>
              <w:rFonts w:hint="default"/>
              <w:lang w:val="en-US"/>
            </w:rPr>
            <w:t>React Native:</w:t>
          </w:r>
          <w:r>
            <w:tab/>
          </w:r>
          <w:r>
            <w:fldChar w:fldCharType="begin"/>
          </w:r>
          <w:r>
            <w:instrText xml:space="preserve"> PAGEREF _Toc29252 \h </w:instrText>
          </w:r>
          <w:r>
            <w:fldChar w:fldCharType="separate"/>
          </w:r>
          <w:r>
            <w:t>8</w:t>
          </w:r>
          <w:r>
            <w:fldChar w:fldCharType="end"/>
          </w:r>
          <w:r>
            <w:rPr>
              <w:bCs/>
            </w:rPr>
            <w:fldChar w:fldCharType="end"/>
          </w:r>
        </w:p>
        <w:p w14:paraId="3A76DB12">
          <w:pPr>
            <w:pStyle w:val="143"/>
            <w:tabs>
              <w:tab w:val="right" w:leader="dot" w:pos="8787"/>
            </w:tabs>
            <w:jc w:val="both"/>
          </w:pPr>
          <w:r>
            <w:rPr>
              <w:bCs/>
            </w:rPr>
            <w:fldChar w:fldCharType="begin"/>
          </w:r>
          <w:r>
            <w:rPr>
              <w:bCs/>
            </w:rPr>
            <w:instrText xml:space="preserve"> HYPERLINK \l _Toc22909 </w:instrText>
          </w:r>
          <w:r>
            <w:rPr>
              <w:bCs/>
            </w:rPr>
            <w:fldChar w:fldCharType="separate"/>
          </w:r>
          <w:r>
            <w:rPr>
              <w:rFonts w:hint="default"/>
              <w:bCs/>
              <w:lang w:val="en-US"/>
            </w:rPr>
            <w:t xml:space="preserve">2.3. </w:t>
          </w:r>
          <w:r>
            <w:rPr>
              <w:lang w:val="vi"/>
            </w:rPr>
            <w:t>PostgreSQL</w:t>
          </w:r>
          <w:r>
            <w:rPr>
              <w:rFonts w:hint="default"/>
              <w:lang w:val="en-US"/>
            </w:rPr>
            <w:t>:</w:t>
          </w:r>
          <w:r>
            <w:tab/>
          </w:r>
          <w:r>
            <w:fldChar w:fldCharType="begin"/>
          </w:r>
          <w:r>
            <w:instrText xml:space="preserve"> PAGEREF _Toc22909 \h </w:instrText>
          </w:r>
          <w:r>
            <w:fldChar w:fldCharType="separate"/>
          </w:r>
          <w:r>
            <w:t>8</w:t>
          </w:r>
          <w:r>
            <w:fldChar w:fldCharType="end"/>
          </w:r>
          <w:r>
            <w:rPr>
              <w:bCs/>
            </w:rPr>
            <w:fldChar w:fldCharType="end"/>
          </w:r>
        </w:p>
        <w:p w14:paraId="63B85137">
          <w:pPr>
            <w:pStyle w:val="143"/>
            <w:tabs>
              <w:tab w:val="right" w:leader="dot" w:pos="8787"/>
            </w:tabs>
            <w:jc w:val="both"/>
          </w:pPr>
          <w:r>
            <w:rPr>
              <w:bCs/>
            </w:rPr>
            <w:fldChar w:fldCharType="begin"/>
          </w:r>
          <w:r>
            <w:rPr>
              <w:bCs/>
            </w:rPr>
            <w:instrText xml:space="preserve"> HYPERLINK \l _Toc23927 </w:instrText>
          </w:r>
          <w:r>
            <w:rPr>
              <w:bCs/>
            </w:rPr>
            <w:fldChar w:fldCharType="separate"/>
          </w:r>
          <w:r>
            <w:rPr>
              <w:rFonts w:hint="default"/>
              <w:bCs/>
              <w:lang w:val="en-US"/>
            </w:rPr>
            <w:t xml:space="preserve">2.4. </w:t>
          </w:r>
          <w:r>
            <w:rPr>
              <w:rFonts w:hint="default"/>
              <w:lang w:val="en-US"/>
            </w:rPr>
            <w:t>Socket.IO:</w:t>
          </w:r>
          <w:r>
            <w:tab/>
          </w:r>
          <w:r>
            <w:fldChar w:fldCharType="begin"/>
          </w:r>
          <w:r>
            <w:instrText xml:space="preserve"> PAGEREF _Toc23927 \h </w:instrText>
          </w:r>
          <w:r>
            <w:fldChar w:fldCharType="separate"/>
          </w:r>
          <w:r>
            <w:t>9</w:t>
          </w:r>
          <w:r>
            <w:fldChar w:fldCharType="end"/>
          </w:r>
          <w:r>
            <w:rPr>
              <w:bCs/>
            </w:rPr>
            <w:fldChar w:fldCharType="end"/>
          </w:r>
        </w:p>
        <w:p w14:paraId="476B3C03">
          <w:pPr>
            <w:pStyle w:val="143"/>
            <w:tabs>
              <w:tab w:val="right" w:leader="dot" w:pos="8787"/>
            </w:tabs>
            <w:jc w:val="both"/>
          </w:pPr>
          <w:r>
            <w:rPr>
              <w:bCs/>
            </w:rPr>
            <w:fldChar w:fldCharType="begin"/>
          </w:r>
          <w:r>
            <w:rPr>
              <w:bCs/>
            </w:rPr>
            <w:instrText xml:space="preserve"> HYPERLINK \l _Toc8139 </w:instrText>
          </w:r>
          <w:r>
            <w:rPr>
              <w:bCs/>
            </w:rPr>
            <w:fldChar w:fldCharType="separate"/>
          </w:r>
          <w:r>
            <w:rPr>
              <w:rFonts w:hint="default"/>
              <w:bCs/>
              <w:lang w:val="en-US"/>
            </w:rPr>
            <w:t xml:space="preserve">2.5. </w:t>
          </w:r>
          <w:r>
            <w:rPr>
              <w:lang w:val="vi"/>
            </w:rPr>
            <w:t>Firebase</w:t>
          </w:r>
          <w:r>
            <w:rPr>
              <w:rFonts w:hint="default"/>
              <w:lang w:val="en-US"/>
            </w:rPr>
            <w:t>:</w:t>
          </w:r>
          <w:r>
            <w:tab/>
          </w:r>
          <w:r>
            <w:fldChar w:fldCharType="begin"/>
          </w:r>
          <w:r>
            <w:instrText xml:space="preserve"> PAGEREF _Toc8139 \h </w:instrText>
          </w:r>
          <w:r>
            <w:fldChar w:fldCharType="separate"/>
          </w:r>
          <w:r>
            <w:t>9</w:t>
          </w:r>
          <w:r>
            <w:fldChar w:fldCharType="end"/>
          </w:r>
          <w:r>
            <w:rPr>
              <w:bCs/>
            </w:rPr>
            <w:fldChar w:fldCharType="end"/>
          </w:r>
        </w:p>
        <w:p w14:paraId="490DCDD3">
          <w:pPr>
            <w:pStyle w:val="142"/>
            <w:tabs>
              <w:tab w:val="right" w:leader="dot" w:pos="8787"/>
            </w:tabs>
            <w:jc w:val="both"/>
          </w:pPr>
          <w:r>
            <w:rPr>
              <w:bCs/>
            </w:rPr>
            <w:fldChar w:fldCharType="begin"/>
          </w:r>
          <w:r>
            <w:rPr>
              <w:bCs/>
            </w:rPr>
            <w:instrText xml:space="preserve"> HYPERLINK \l _Toc15483 </w:instrText>
          </w:r>
          <w:r>
            <w:rPr>
              <w:bCs/>
            </w:rPr>
            <w:fldChar w:fldCharType="separate"/>
          </w:r>
          <w:r>
            <w:rPr>
              <w:rFonts w:hint="default" w:ascii="Times New Roman" w:hAnsi="Times New Roman" w:cs="Times New Roman"/>
            </w:rPr>
            <w:t xml:space="preserve">Chương 3. </w:t>
          </w:r>
          <w:r>
            <w:t>PHÂN TÍCH VÀ THIẾT KẾ</w:t>
          </w:r>
          <w:r>
            <w:tab/>
          </w:r>
          <w:r>
            <w:fldChar w:fldCharType="begin"/>
          </w:r>
          <w:r>
            <w:instrText xml:space="preserve"> PAGEREF _Toc15483 \h </w:instrText>
          </w:r>
          <w:r>
            <w:fldChar w:fldCharType="separate"/>
          </w:r>
          <w:r>
            <w:t>10</w:t>
          </w:r>
          <w:r>
            <w:fldChar w:fldCharType="end"/>
          </w:r>
          <w:r>
            <w:rPr>
              <w:bCs/>
            </w:rPr>
            <w:fldChar w:fldCharType="end"/>
          </w:r>
        </w:p>
        <w:p w14:paraId="222D7FF2">
          <w:pPr>
            <w:pStyle w:val="143"/>
            <w:tabs>
              <w:tab w:val="right" w:leader="dot" w:pos="8787"/>
            </w:tabs>
            <w:jc w:val="both"/>
          </w:pPr>
          <w:r>
            <w:rPr>
              <w:bCs/>
            </w:rPr>
            <w:fldChar w:fldCharType="begin"/>
          </w:r>
          <w:r>
            <w:rPr>
              <w:bCs/>
            </w:rPr>
            <w:instrText xml:space="preserve"> HYPERLINK \l _Toc4114 </w:instrText>
          </w:r>
          <w:r>
            <w:rPr>
              <w:bCs/>
            </w:rPr>
            <w:fldChar w:fldCharType="separate"/>
          </w:r>
          <w:r>
            <w:rPr>
              <w:rFonts w:hint="default"/>
              <w:bCs/>
            </w:rPr>
            <w:t xml:space="preserve">3.1. </w:t>
          </w:r>
          <w:r>
            <w:t>Mô hình UseCase tổng quát</w:t>
          </w:r>
          <w:r>
            <w:rPr>
              <w:rFonts w:hint="default"/>
              <w:lang w:val="en-US"/>
            </w:rPr>
            <w:t>:</w:t>
          </w:r>
          <w:r>
            <w:tab/>
          </w:r>
          <w:r>
            <w:fldChar w:fldCharType="begin"/>
          </w:r>
          <w:r>
            <w:instrText xml:space="preserve"> PAGEREF _Toc4114 \h </w:instrText>
          </w:r>
          <w:r>
            <w:fldChar w:fldCharType="separate"/>
          </w:r>
          <w:r>
            <w:t>10</w:t>
          </w:r>
          <w:r>
            <w:fldChar w:fldCharType="end"/>
          </w:r>
          <w:r>
            <w:rPr>
              <w:bCs/>
            </w:rPr>
            <w:fldChar w:fldCharType="end"/>
          </w:r>
        </w:p>
        <w:p w14:paraId="424FD78F">
          <w:pPr>
            <w:pStyle w:val="143"/>
            <w:tabs>
              <w:tab w:val="right" w:leader="dot" w:pos="8787"/>
            </w:tabs>
            <w:jc w:val="both"/>
          </w:pPr>
          <w:r>
            <w:rPr>
              <w:bCs/>
            </w:rPr>
            <w:fldChar w:fldCharType="begin"/>
          </w:r>
          <w:r>
            <w:rPr>
              <w:bCs/>
            </w:rPr>
            <w:instrText xml:space="preserve"> HYPERLINK \l _Toc23111 </w:instrText>
          </w:r>
          <w:r>
            <w:rPr>
              <w:bCs/>
            </w:rPr>
            <w:fldChar w:fldCharType="separate"/>
          </w:r>
          <w:r>
            <w:rPr>
              <w:rFonts w:hint="default"/>
              <w:bCs/>
            </w:rPr>
            <w:t xml:space="preserve">3.2. </w:t>
          </w:r>
          <w:r>
            <w:t>Danh sách các tác nhân và mô tả</w:t>
          </w:r>
          <w:r>
            <w:tab/>
          </w:r>
          <w:r>
            <w:fldChar w:fldCharType="begin"/>
          </w:r>
          <w:r>
            <w:instrText xml:space="preserve"> PAGEREF _Toc23111 \h </w:instrText>
          </w:r>
          <w:r>
            <w:fldChar w:fldCharType="separate"/>
          </w:r>
          <w:r>
            <w:t>10</w:t>
          </w:r>
          <w:r>
            <w:fldChar w:fldCharType="end"/>
          </w:r>
          <w:r>
            <w:rPr>
              <w:bCs/>
            </w:rPr>
            <w:fldChar w:fldCharType="end"/>
          </w:r>
        </w:p>
        <w:p w14:paraId="5F710AB2">
          <w:pPr>
            <w:pStyle w:val="143"/>
            <w:tabs>
              <w:tab w:val="right" w:leader="dot" w:pos="8787"/>
            </w:tabs>
            <w:jc w:val="both"/>
          </w:pPr>
          <w:r>
            <w:rPr>
              <w:bCs/>
            </w:rPr>
            <w:fldChar w:fldCharType="begin"/>
          </w:r>
          <w:r>
            <w:rPr>
              <w:bCs/>
            </w:rPr>
            <w:instrText xml:space="preserve"> HYPERLINK \l _Toc9964 </w:instrText>
          </w:r>
          <w:r>
            <w:rPr>
              <w:bCs/>
            </w:rPr>
            <w:fldChar w:fldCharType="separate"/>
          </w:r>
          <w:r>
            <w:rPr>
              <w:rFonts w:hint="default"/>
              <w:bCs/>
            </w:rPr>
            <w:t xml:space="preserve">3.3. </w:t>
          </w:r>
          <w:r>
            <w:t>Danh sách Usecase và mô tả</w:t>
          </w:r>
          <w:r>
            <w:tab/>
          </w:r>
          <w:r>
            <w:fldChar w:fldCharType="begin"/>
          </w:r>
          <w:r>
            <w:instrText xml:space="preserve"> PAGEREF _Toc9964 \h </w:instrText>
          </w:r>
          <w:r>
            <w:fldChar w:fldCharType="separate"/>
          </w:r>
          <w:r>
            <w:t>11</w:t>
          </w:r>
          <w:r>
            <w:fldChar w:fldCharType="end"/>
          </w:r>
          <w:r>
            <w:rPr>
              <w:bCs/>
            </w:rPr>
            <w:fldChar w:fldCharType="end"/>
          </w:r>
        </w:p>
        <w:p w14:paraId="143E5D28">
          <w:pPr>
            <w:pStyle w:val="143"/>
            <w:tabs>
              <w:tab w:val="right" w:leader="dot" w:pos="8787"/>
            </w:tabs>
            <w:jc w:val="both"/>
          </w:pPr>
          <w:r>
            <w:rPr>
              <w:bCs/>
            </w:rPr>
            <w:fldChar w:fldCharType="begin"/>
          </w:r>
          <w:r>
            <w:rPr>
              <w:bCs/>
            </w:rPr>
            <w:instrText xml:space="preserve"> HYPERLINK \l _Toc4252 </w:instrText>
          </w:r>
          <w:r>
            <w:rPr>
              <w:bCs/>
            </w:rPr>
            <w:fldChar w:fldCharType="separate"/>
          </w:r>
          <w:r>
            <w:rPr>
              <w:rFonts w:hint="default"/>
              <w:bCs/>
              <w:lang w:val="en-US"/>
            </w:rPr>
            <w:t xml:space="preserve">3.4. </w:t>
          </w:r>
          <w:r>
            <w:t>Đặc tả usecase</w:t>
          </w:r>
          <w:r>
            <w:rPr>
              <w:rFonts w:hint="default"/>
              <w:lang w:val="en-US"/>
            </w:rPr>
            <w:t>:</w:t>
          </w:r>
          <w:r>
            <w:tab/>
          </w:r>
          <w:r>
            <w:fldChar w:fldCharType="begin"/>
          </w:r>
          <w:r>
            <w:instrText xml:space="preserve"> PAGEREF _Toc4252 \h </w:instrText>
          </w:r>
          <w:r>
            <w:fldChar w:fldCharType="separate"/>
          </w:r>
          <w:r>
            <w:t>12</w:t>
          </w:r>
          <w:r>
            <w:fldChar w:fldCharType="end"/>
          </w:r>
          <w:r>
            <w:rPr>
              <w:bCs/>
            </w:rPr>
            <w:fldChar w:fldCharType="end"/>
          </w:r>
        </w:p>
        <w:p w14:paraId="32D97A7D">
          <w:pPr>
            <w:pStyle w:val="143"/>
            <w:tabs>
              <w:tab w:val="right" w:leader="dot" w:pos="8787"/>
            </w:tabs>
            <w:jc w:val="both"/>
          </w:pPr>
          <w:r>
            <w:rPr>
              <w:bCs/>
            </w:rPr>
            <w:fldChar w:fldCharType="begin"/>
          </w:r>
          <w:r>
            <w:rPr>
              <w:bCs/>
            </w:rPr>
            <w:instrText xml:space="preserve"> HYPERLINK \l _Toc12383 </w:instrText>
          </w:r>
          <w:r>
            <w:rPr>
              <w:bCs/>
            </w:rPr>
            <w:fldChar w:fldCharType="separate"/>
          </w:r>
          <w:r>
            <w:rPr>
              <w:rFonts w:hint="default"/>
              <w:bCs/>
            </w:rPr>
            <w:t xml:space="preserve">3.5. </w:t>
          </w:r>
          <w:r>
            <w:t>Sơ đồ cơ sở dữ liệu (Database Diagram)</w:t>
          </w:r>
          <w:r>
            <w:tab/>
          </w:r>
          <w:r>
            <w:fldChar w:fldCharType="begin"/>
          </w:r>
          <w:r>
            <w:instrText xml:space="preserve"> PAGEREF _Toc12383 \h </w:instrText>
          </w:r>
          <w:r>
            <w:fldChar w:fldCharType="separate"/>
          </w:r>
          <w:r>
            <w:t>12</w:t>
          </w:r>
          <w:r>
            <w:fldChar w:fldCharType="end"/>
          </w:r>
          <w:r>
            <w:rPr>
              <w:bCs/>
            </w:rPr>
            <w:fldChar w:fldCharType="end"/>
          </w:r>
        </w:p>
        <w:p w14:paraId="4B1C8348">
          <w:pPr>
            <w:pStyle w:val="142"/>
            <w:tabs>
              <w:tab w:val="right" w:leader="dot" w:pos="8787"/>
            </w:tabs>
            <w:jc w:val="both"/>
          </w:pPr>
          <w:r>
            <w:rPr>
              <w:bCs/>
            </w:rPr>
            <w:fldChar w:fldCharType="begin"/>
          </w:r>
          <w:r>
            <w:rPr>
              <w:bCs/>
            </w:rPr>
            <w:instrText xml:space="preserve"> HYPERLINK \l _Toc6030 </w:instrText>
          </w:r>
          <w:r>
            <w:rPr>
              <w:bCs/>
            </w:rPr>
            <w:fldChar w:fldCharType="separate"/>
          </w:r>
          <w:r>
            <w:rPr>
              <w:rFonts w:hint="default" w:ascii="Times New Roman" w:hAnsi="Times New Roman" w:cs="Times New Roman"/>
            </w:rPr>
            <w:t xml:space="preserve">Chương 4. </w:t>
          </w:r>
          <w:r>
            <w:t>HIỆN THỰC</w:t>
          </w:r>
          <w:r>
            <w:tab/>
          </w:r>
          <w:r>
            <w:fldChar w:fldCharType="begin"/>
          </w:r>
          <w:r>
            <w:instrText xml:space="preserve"> PAGEREF _Toc6030 \h </w:instrText>
          </w:r>
          <w:r>
            <w:fldChar w:fldCharType="separate"/>
          </w:r>
          <w:r>
            <w:t>13</w:t>
          </w:r>
          <w:r>
            <w:fldChar w:fldCharType="end"/>
          </w:r>
          <w:r>
            <w:rPr>
              <w:bCs/>
            </w:rPr>
            <w:fldChar w:fldCharType="end"/>
          </w:r>
        </w:p>
        <w:p w14:paraId="2B68E5E9">
          <w:pPr>
            <w:pStyle w:val="143"/>
            <w:tabs>
              <w:tab w:val="right" w:leader="dot" w:pos="8787"/>
            </w:tabs>
            <w:jc w:val="both"/>
          </w:pPr>
          <w:r>
            <w:rPr>
              <w:bCs/>
            </w:rPr>
            <w:fldChar w:fldCharType="begin"/>
          </w:r>
          <w:r>
            <w:rPr>
              <w:bCs/>
            </w:rPr>
            <w:instrText xml:space="preserve"> HYPERLINK \l _Toc14280 </w:instrText>
          </w:r>
          <w:r>
            <w:rPr>
              <w:bCs/>
            </w:rPr>
            <w:fldChar w:fldCharType="separate"/>
          </w:r>
          <w:r>
            <w:rPr>
              <w:rFonts w:hint="default"/>
              <w:bCs/>
            </w:rPr>
            <w:t xml:space="preserve">4.1. </w:t>
          </w:r>
          <w:r>
            <w:t xml:space="preserve">Giao diện trên </w:t>
          </w:r>
          <w:r>
            <w:rPr>
              <w:rFonts w:hint="default"/>
              <w:lang w:val="en-US"/>
            </w:rPr>
            <w:t>mobile</w:t>
          </w:r>
          <w:r>
            <w:tab/>
          </w:r>
          <w:r>
            <w:fldChar w:fldCharType="begin"/>
          </w:r>
          <w:r>
            <w:instrText xml:space="preserve"> PAGEREF _Toc14280 \h </w:instrText>
          </w:r>
          <w:r>
            <w:fldChar w:fldCharType="separate"/>
          </w:r>
          <w:r>
            <w:t>13</w:t>
          </w:r>
          <w:r>
            <w:fldChar w:fldCharType="end"/>
          </w:r>
          <w:r>
            <w:rPr>
              <w:bCs/>
            </w:rPr>
            <w:fldChar w:fldCharType="end"/>
          </w:r>
        </w:p>
        <w:p w14:paraId="6B48BA9C">
          <w:pPr>
            <w:pStyle w:val="143"/>
            <w:tabs>
              <w:tab w:val="right" w:leader="dot" w:pos="8787"/>
            </w:tabs>
            <w:jc w:val="both"/>
          </w:pPr>
          <w:r>
            <w:rPr>
              <w:bCs/>
            </w:rPr>
            <w:fldChar w:fldCharType="begin"/>
          </w:r>
          <w:r>
            <w:rPr>
              <w:bCs/>
            </w:rPr>
            <w:instrText xml:space="preserve"> HYPERLINK \l _Toc6710 </w:instrText>
          </w:r>
          <w:r>
            <w:rPr>
              <w:bCs/>
            </w:rPr>
            <w:fldChar w:fldCharType="separate"/>
          </w:r>
          <w:r>
            <w:rPr>
              <w:rFonts w:hint="default"/>
              <w:bCs/>
            </w:rPr>
            <w:t xml:space="preserve">4.2. </w:t>
          </w:r>
          <w:r>
            <w:t>Triển khai thực tế</w:t>
          </w:r>
          <w:r>
            <w:tab/>
          </w:r>
          <w:r>
            <w:fldChar w:fldCharType="begin"/>
          </w:r>
          <w:r>
            <w:instrText xml:space="preserve"> PAGEREF _Toc6710 \h </w:instrText>
          </w:r>
          <w:r>
            <w:fldChar w:fldCharType="separate"/>
          </w:r>
          <w:r>
            <w:t>13</w:t>
          </w:r>
          <w:r>
            <w:fldChar w:fldCharType="end"/>
          </w:r>
          <w:r>
            <w:rPr>
              <w:bCs/>
            </w:rPr>
            <w:fldChar w:fldCharType="end"/>
          </w:r>
        </w:p>
        <w:p w14:paraId="103F5784">
          <w:pPr>
            <w:pStyle w:val="142"/>
            <w:tabs>
              <w:tab w:val="right" w:leader="dot" w:pos="8787"/>
            </w:tabs>
            <w:jc w:val="both"/>
          </w:pPr>
          <w:r>
            <w:rPr>
              <w:bCs/>
            </w:rPr>
            <w:fldChar w:fldCharType="begin"/>
          </w:r>
          <w:r>
            <w:rPr>
              <w:bCs/>
            </w:rPr>
            <w:instrText xml:space="preserve"> HYPERLINK \l _Toc7238 </w:instrText>
          </w:r>
          <w:r>
            <w:rPr>
              <w:bCs/>
            </w:rPr>
            <w:fldChar w:fldCharType="separate"/>
          </w:r>
          <w:r>
            <w:rPr>
              <w:rFonts w:hint="default" w:ascii="Times New Roman" w:hAnsi="Times New Roman" w:cs="Times New Roman"/>
            </w:rPr>
            <w:t xml:space="preserve">Chương 5. </w:t>
          </w:r>
          <w:r>
            <w:t>KIỂM THỬ</w:t>
          </w:r>
          <w:r>
            <w:tab/>
          </w:r>
          <w:r>
            <w:fldChar w:fldCharType="begin"/>
          </w:r>
          <w:r>
            <w:instrText xml:space="preserve"> PAGEREF _Toc7238 \h </w:instrText>
          </w:r>
          <w:r>
            <w:fldChar w:fldCharType="separate"/>
          </w:r>
          <w:r>
            <w:t>13</w:t>
          </w:r>
          <w:r>
            <w:fldChar w:fldCharType="end"/>
          </w:r>
          <w:r>
            <w:rPr>
              <w:bCs/>
            </w:rPr>
            <w:fldChar w:fldCharType="end"/>
          </w:r>
        </w:p>
        <w:p w14:paraId="7FB0747B">
          <w:pPr>
            <w:pStyle w:val="143"/>
            <w:tabs>
              <w:tab w:val="right" w:leader="dot" w:pos="8787"/>
            </w:tabs>
            <w:jc w:val="both"/>
          </w:pPr>
          <w:r>
            <w:rPr>
              <w:bCs/>
            </w:rPr>
            <w:fldChar w:fldCharType="begin"/>
          </w:r>
          <w:r>
            <w:rPr>
              <w:bCs/>
            </w:rPr>
            <w:instrText xml:space="preserve"> HYPERLINK \l _Toc506 </w:instrText>
          </w:r>
          <w:r>
            <w:rPr>
              <w:bCs/>
            </w:rPr>
            <w:fldChar w:fldCharType="separate"/>
          </w:r>
          <w:r>
            <w:rPr>
              <w:rFonts w:hint="default"/>
              <w:bCs/>
            </w:rPr>
            <w:t xml:space="preserve">5.1. </w:t>
          </w:r>
          <w:r>
            <w:t>Những yêu cầu về tài nguyên cho kiểm thử ứng dụng</w:t>
          </w:r>
          <w:r>
            <w:tab/>
          </w:r>
          <w:r>
            <w:fldChar w:fldCharType="begin"/>
          </w:r>
          <w:r>
            <w:instrText xml:space="preserve"> PAGEREF _Toc506 \h </w:instrText>
          </w:r>
          <w:r>
            <w:fldChar w:fldCharType="separate"/>
          </w:r>
          <w:r>
            <w:t>13</w:t>
          </w:r>
          <w:r>
            <w:fldChar w:fldCharType="end"/>
          </w:r>
          <w:r>
            <w:rPr>
              <w:bCs/>
            </w:rPr>
            <w:fldChar w:fldCharType="end"/>
          </w:r>
        </w:p>
        <w:p w14:paraId="4A0CB5F9">
          <w:pPr>
            <w:pStyle w:val="143"/>
            <w:tabs>
              <w:tab w:val="right" w:leader="dot" w:pos="8787"/>
            </w:tabs>
            <w:jc w:val="both"/>
          </w:pPr>
          <w:r>
            <w:rPr>
              <w:bCs/>
            </w:rPr>
            <w:fldChar w:fldCharType="begin"/>
          </w:r>
          <w:r>
            <w:rPr>
              <w:bCs/>
            </w:rPr>
            <w:instrText xml:space="preserve"> HYPERLINK \l _Toc5474 </w:instrText>
          </w:r>
          <w:r>
            <w:rPr>
              <w:bCs/>
            </w:rPr>
            <w:fldChar w:fldCharType="separate"/>
          </w:r>
          <w:r>
            <w:rPr>
              <w:rFonts w:hint="default"/>
              <w:bCs/>
            </w:rPr>
            <w:t xml:space="preserve">5.2. </w:t>
          </w:r>
          <w:r>
            <w:t>Danh sách các tình huống kiểm thử</w:t>
          </w:r>
          <w:r>
            <w:tab/>
          </w:r>
          <w:r>
            <w:fldChar w:fldCharType="begin"/>
          </w:r>
          <w:r>
            <w:instrText xml:space="preserve"> PAGEREF _Toc5474 \h </w:instrText>
          </w:r>
          <w:r>
            <w:fldChar w:fldCharType="separate"/>
          </w:r>
          <w:r>
            <w:t>13</w:t>
          </w:r>
          <w:r>
            <w:fldChar w:fldCharType="end"/>
          </w:r>
          <w:r>
            <w:rPr>
              <w:bCs/>
            </w:rPr>
            <w:fldChar w:fldCharType="end"/>
          </w:r>
        </w:p>
        <w:p w14:paraId="25BE2DBD">
          <w:pPr>
            <w:pStyle w:val="142"/>
            <w:tabs>
              <w:tab w:val="right" w:leader="dot" w:pos="8787"/>
            </w:tabs>
            <w:jc w:val="both"/>
          </w:pPr>
          <w:r>
            <w:rPr>
              <w:bCs/>
            </w:rPr>
            <w:fldChar w:fldCharType="begin"/>
          </w:r>
          <w:r>
            <w:rPr>
              <w:bCs/>
            </w:rPr>
            <w:instrText xml:space="preserve"> HYPERLINK \l _Toc13585 </w:instrText>
          </w:r>
          <w:r>
            <w:rPr>
              <w:bCs/>
            </w:rPr>
            <w:fldChar w:fldCharType="separate"/>
          </w:r>
          <w:r>
            <w:rPr>
              <w:rFonts w:hint="default" w:ascii="Times New Roman" w:hAnsi="Times New Roman" w:cs="Times New Roman"/>
            </w:rPr>
            <w:t xml:space="preserve">Chương 6. </w:t>
          </w:r>
          <w:r>
            <w:t>KẾT LUẬN</w:t>
          </w:r>
          <w:r>
            <w:tab/>
          </w:r>
          <w:r>
            <w:fldChar w:fldCharType="begin"/>
          </w:r>
          <w:r>
            <w:instrText xml:space="preserve"> PAGEREF _Toc13585 \h </w:instrText>
          </w:r>
          <w:r>
            <w:fldChar w:fldCharType="separate"/>
          </w:r>
          <w:r>
            <w:t>13</w:t>
          </w:r>
          <w:r>
            <w:fldChar w:fldCharType="end"/>
          </w:r>
          <w:r>
            <w:rPr>
              <w:bCs/>
            </w:rPr>
            <w:fldChar w:fldCharType="end"/>
          </w:r>
        </w:p>
        <w:p w14:paraId="2E9CDD3D">
          <w:pPr>
            <w:pStyle w:val="143"/>
            <w:tabs>
              <w:tab w:val="right" w:leader="dot" w:pos="8787"/>
            </w:tabs>
            <w:jc w:val="both"/>
          </w:pPr>
          <w:r>
            <w:rPr>
              <w:bCs/>
            </w:rPr>
            <w:fldChar w:fldCharType="begin"/>
          </w:r>
          <w:r>
            <w:rPr>
              <w:bCs/>
            </w:rPr>
            <w:instrText xml:space="preserve"> HYPERLINK \l _Toc4609 </w:instrText>
          </w:r>
          <w:r>
            <w:rPr>
              <w:bCs/>
            </w:rPr>
            <w:fldChar w:fldCharType="separate"/>
          </w:r>
          <w:r>
            <w:rPr>
              <w:rFonts w:hint="default"/>
              <w:bCs/>
            </w:rPr>
            <w:t xml:space="preserve">6.1. </w:t>
          </w:r>
          <w:r>
            <w:t>Kết quả đạt được</w:t>
          </w:r>
          <w:r>
            <w:tab/>
          </w:r>
          <w:r>
            <w:fldChar w:fldCharType="begin"/>
          </w:r>
          <w:r>
            <w:instrText xml:space="preserve"> PAGEREF _Toc4609 \h </w:instrText>
          </w:r>
          <w:r>
            <w:fldChar w:fldCharType="separate"/>
          </w:r>
          <w:r>
            <w:t>13</w:t>
          </w:r>
          <w:r>
            <w:fldChar w:fldCharType="end"/>
          </w:r>
          <w:r>
            <w:rPr>
              <w:bCs/>
            </w:rPr>
            <w:fldChar w:fldCharType="end"/>
          </w:r>
        </w:p>
        <w:p w14:paraId="2B7BB91A">
          <w:pPr>
            <w:pStyle w:val="143"/>
            <w:tabs>
              <w:tab w:val="right" w:leader="dot" w:pos="8787"/>
            </w:tabs>
            <w:jc w:val="both"/>
          </w:pPr>
          <w:r>
            <w:rPr>
              <w:bCs/>
            </w:rPr>
            <w:fldChar w:fldCharType="begin"/>
          </w:r>
          <w:r>
            <w:rPr>
              <w:bCs/>
            </w:rPr>
            <w:instrText xml:space="preserve"> HYPERLINK \l _Toc10795 </w:instrText>
          </w:r>
          <w:r>
            <w:rPr>
              <w:bCs/>
            </w:rPr>
            <w:fldChar w:fldCharType="separate"/>
          </w:r>
          <w:r>
            <w:rPr>
              <w:rFonts w:hint="default"/>
              <w:bCs/>
            </w:rPr>
            <w:t xml:space="preserve">6.2. </w:t>
          </w:r>
          <w:r>
            <w:t>Hướng phát triển</w:t>
          </w:r>
          <w:r>
            <w:tab/>
          </w:r>
          <w:r>
            <w:fldChar w:fldCharType="begin"/>
          </w:r>
          <w:r>
            <w:instrText xml:space="preserve"> PAGEREF _Toc10795 \h </w:instrText>
          </w:r>
          <w:r>
            <w:fldChar w:fldCharType="separate"/>
          </w:r>
          <w:r>
            <w:t>14</w:t>
          </w:r>
          <w:r>
            <w:fldChar w:fldCharType="end"/>
          </w:r>
          <w:r>
            <w:rPr>
              <w:bCs/>
            </w:rPr>
            <w:fldChar w:fldCharType="end"/>
          </w:r>
        </w:p>
        <w:p w14:paraId="7BAEDA52">
          <w:pPr>
            <w:pStyle w:val="142"/>
            <w:tabs>
              <w:tab w:val="right" w:leader="dot" w:pos="8787"/>
            </w:tabs>
            <w:jc w:val="both"/>
          </w:pPr>
          <w:r>
            <w:rPr>
              <w:bCs/>
            </w:rPr>
            <w:fldChar w:fldCharType="begin"/>
          </w:r>
          <w:r>
            <w:rPr>
              <w:bCs/>
            </w:rPr>
            <w:instrText xml:space="preserve"> HYPERLINK \l _Toc27624 </w:instrText>
          </w:r>
          <w:r>
            <w:rPr>
              <w:bCs/>
            </w:rPr>
            <w:fldChar w:fldCharType="separate"/>
          </w:r>
          <w:r>
            <w:t>TÀI LIỆU THAM KHẢO</w:t>
          </w:r>
          <w:r>
            <w:tab/>
          </w:r>
          <w:r>
            <w:fldChar w:fldCharType="begin"/>
          </w:r>
          <w:r>
            <w:instrText xml:space="preserve"> PAGEREF _Toc27624 \h </w:instrText>
          </w:r>
          <w:r>
            <w:fldChar w:fldCharType="separate"/>
          </w:r>
          <w:r>
            <w:t>15</w:t>
          </w:r>
          <w:r>
            <w:fldChar w:fldCharType="end"/>
          </w:r>
          <w:r>
            <w:rPr>
              <w:bCs/>
            </w:rPr>
            <w:fldChar w:fldCharType="end"/>
          </w:r>
        </w:p>
        <w:p w14:paraId="47237544">
          <w:pPr>
            <w:pStyle w:val="142"/>
            <w:tabs>
              <w:tab w:val="right" w:leader="dot" w:pos="8787"/>
            </w:tabs>
            <w:jc w:val="both"/>
          </w:pPr>
          <w:r>
            <w:rPr>
              <w:bCs/>
            </w:rPr>
            <w:fldChar w:fldCharType="begin"/>
          </w:r>
          <w:r>
            <w:rPr>
              <w:bCs/>
            </w:rPr>
            <w:instrText xml:space="preserve"> HYPERLINK \l _Toc622 </w:instrText>
          </w:r>
          <w:r>
            <w:rPr>
              <w:bCs/>
            </w:rPr>
            <w:fldChar w:fldCharType="separate"/>
          </w:r>
          <w:r>
            <w:t>PHỤ LỤC</w:t>
          </w:r>
          <w:r>
            <w:tab/>
          </w:r>
          <w:r>
            <w:fldChar w:fldCharType="begin"/>
          </w:r>
          <w:r>
            <w:instrText xml:space="preserve"> PAGEREF _Toc622 \h </w:instrText>
          </w:r>
          <w:r>
            <w:fldChar w:fldCharType="separate"/>
          </w:r>
          <w:r>
            <w:t>16</w:t>
          </w:r>
          <w:r>
            <w:fldChar w:fldCharType="end"/>
          </w:r>
          <w:r>
            <w:rPr>
              <w:bCs/>
            </w:rPr>
            <w:fldChar w:fldCharType="end"/>
          </w:r>
        </w:p>
        <w:p w14:paraId="48CB06B4">
          <w:pPr>
            <w:pStyle w:val="143"/>
            <w:tabs>
              <w:tab w:val="right" w:leader="dot" w:pos="8787"/>
            </w:tabs>
            <w:jc w:val="both"/>
          </w:pPr>
          <w:r>
            <w:rPr>
              <w:bCs/>
            </w:rPr>
            <w:fldChar w:fldCharType="begin"/>
          </w:r>
          <w:r>
            <w:rPr>
              <w:bCs/>
            </w:rPr>
            <w:instrText xml:space="preserve"> HYPERLINK \l _Toc31833 </w:instrText>
          </w:r>
          <w:r>
            <w:rPr>
              <w:bCs/>
            </w:rPr>
            <w:fldChar w:fldCharType="separate"/>
          </w:r>
          <w:r>
            <w:t>PHỤ LỤC 1: KẾ HOẠCH KHỞI NGHIỆP</w:t>
          </w:r>
          <w:r>
            <w:tab/>
          </w:r>
          <w:r>
            <w:fldChar w:fldCharType="begin"/>
          </w:r>
          <w:r>
            <w:instrText xml:space="preserve"> PAGEREF _Toc31833 \h </w:instrText>
          </w:r>
          <w:r>
            <w:fldChar w:fldCharType="separate"/>
          </w:r>
          <w:r>
            <w:t>16</w:t>
          </w:r>
          <w:r>
            <w:fldChar w:fldCharType="end"/>
          </w:r>
          <w:r>
            <w:rPr>
              <w:bCs/>
            </w:rPr>
            <w:fldChar w:fldCharType="end"/>
          </w:r>
        </w:p>
        <w:p w14:paraId="2B48280D">
          <w:pPr>
            <w:pStyle w:val="143"/>
            <w:tabs>
              <w:tab w:val="right" w:leader="dot" w:pos="8787"/>
            </w:tabs>
            <w:jc w:val="both"/>
          </w:pPr>
          <w:r>
            <w:rPr>
              <w:bCs/>
            </w:rPr>
            <w:fldChar w:fldCharType="begin"/>
          </w:r>
          <w:r>
            <w:rPr>
              <w:bCs/>
            </w:rPr>
            <w:instrText xml:space="preserve"> HYPERLINK \l _Toc9240 </w:instrText>
          </w:r>
          <w:r>
            <w:rPr>
              <w:bCs/>
            </w:rPr>
            <w:fldChar w:fldCharType="separate"/>
          </w:r>
          <w:r>
            <w:t>PHỤ LỤC 2: KẾ HOẠCH THỰC HIỆN ĐỀ TÀI</w:t>
          </w:r>
          <w:r>
            <w:tab/>
          </w:r>
          <w:r>
            <w:fldChar w:fldCharType="begin"/>
          </w:r>
          <w:r>
            <w:instrText xml:space="preserve"> PAGEREF _Toc9240 \h </w:instrText>
          </w:r>
          <w:r>
            <w:fldChar w:fldCharType="separate"/>
          </w:r>
          <w:r>
            <w:t>16</w:t>
          </w:r>
          <w:r>
            <w:fldChar w:fldCharType="end"/>
          </w:r>
          <w:r>
            <w:rPr>
              <w:bCs/>
            </w:rPr>
            <w:fldChar w:fldCharType="end"/>
          </w:r>
        </w:p>
        <w:p w14:paraId="1C77F2B9">
          <w:pPr>
            <w:pStyle w:val="143"/>
            <w:tabs>
              <w:tab w:val="right" w:leader="dot" w:pos="8787"/>
            </w:tabs>
            <w:jc w:val="both"/>
          </w:pPr>
          <w:r>
            <w:rPr>
              <w:bCs/>
            </w:rPr>
            <w:fldChar w:fldCharType="begin"/>
          </w:r>
          <w:r>
            <w:rPr>
              <w:bCs/>
            </w:rPr>
            <w:instrText xml:space="preserve"> HYPERLINK \l _Toc17035 </w:instrText>
          </w:r>
          <w:r>
            <w:rPr>
              <w:bCs/>
            </w:rPr>
            <w:fldChar w:fldCharType="separate"/>
          </w:r>
          <w:r>
            <w:t>PHỤ LỤC 3: NHẬT KÍ THỰC HIỆN ĐỀ TÀI</w:t>
          </w:r>
          <w:r>
            <w:tab/>
          </w:r>
          <w:r>
            <w:fldChar w:fldCharType="begin"/>
          </w:r>
          <w:r>
            <w:instrText xml:space="preserve"> PAGEREF _Toc17035 \h </w:instrText>
          </w:r>
          <w:r>
            <w:fldChar w:fldCharType="separate"/>
          </w:r>
          <w:r>
            <w:t>17</w:t>
          </w:r>
          <w:r>
            <w:fldChar w:fldCharType="end"/>
          </w:r>
          <w:r>
            <w:rPr>
              <w:bCs/>
            </w:rPr>
            <w:fldChar w:fldCharType="end"/>
          </w:r>
        </w:p>
        <w:p w14:paraId="1711B7E8">
          <w:pPr>
            <w:jc w:val="both"/>
          </w:pPr>
          <w:r>
            <w:rPr>
              <w:bCs/>
            </w:rPr>
            <w:fldChar w:fldCharType="end"/>
          </w:r>
        </w:p>
      </w:sdtContent>
    </w:sdt>
    <w:p w14:paraId="5D3C9EB2">
      <w:pPr>
        <w:pStyle w:val="85"/>
        <w:spacing w:beforeAutospacing="0" w:afterAutospacing="0" w:line="360" w:lineRule="auto"/>
        <w:jc w:val="both"/>
        <w:rPr>
          <w:b/>
          <w:bCs/>
          <w:color w:val="000000"/>
          <w:sz w:val="26"/>
          <w:szCs w:val="26"/>
        </w:rPr>
      </w:pPr>
    </w:p>
    <w:p w14:paraId="69496850">
      <w:pPr>
        <w:pStyle w:val="85"/>
        <w:spacing w:beforeAutospacing="0" w:afterAutospacing="0" w:line="360" w:lineRule="auto"/>
        <w:jc w:val="both"/>
        <w:rPr>
          <w:b/>
          <w:bCs/>
          <w:color w:val="000000"/>
          <w:sz w:val="26"/>
          <w:szCs w:val="26"/>
        </w:rPr>
      </w:pPr>
    </w:p>
    <w:p w14:paraId="23D41DC2">
      <w:pPr>
        <w:pStyle w:val="85"/>
        <w:spacing w:beforeAutospacing="0" w:afterAutospacing="0" w:line="360" w:lineRule="auto"/>
        <w:jc w:val="both"/>
        <w:rPr>
          <w:sz w:val="26"/>
          <w:szCs w:val="26"/>
        </w:rPr>
      </w:pPr>
    </w:p>
    <w:p w14:paraId="6392BEEA">
      <w:pPr>
        <w:spacing w:line="360" w:lineRule="auto"/>
        <w:jc w:val="both"/>
      </w:pPr>
    </w:p>
    <w:p w14:paraId="0FB30707">
      <w:pPr>
        <w:spacing w:line="360" w:lineRule="auto"/>
        <w:jc w:val="both"/>
        <w:rPr>
          <w:rFonts w:ascii="Times New Roman" w:hAnsi="Times New Roman" w:cs="Times New Roman"/>
          <w:sz w:val="26"/>
          <w:szCs w:val="26"/>
        </w:rPr>
      </w:pPr>
      <w:r>
        <w:rPr>
          <w:rFonts w:ascii="Times New Roman" w:hAnsi="Times New Roman" w:eastAsia="SimSun" w:cs="Times New Roman"/>
          <w:sz w:val="26"/>
          <w:szCs w:val="26"/>
          <w:lang w:bidi="ar"/>
        </w:rPr>
        <w:br w:type="textWrapping"/>
      </w:r>
      <w:r>
        <w:rPr>
          <w:rFonts w:ascii="Times New Roman" w:hAnsi="Times New Roman" w:eastAsia="SimSun" w:cs="Times New Roman"/>
          <w:sz w:val="26"/>
          <w:szCs w:val="26"/>
          <w:lang w:bidi="ar"/>
        </w:rPr>
        <w:br w:type="textWrapping"/>
      </w:r>
      <w:r>
        <w:rPr>
          <w:rFonts w:ascii="Times New Roman" w:hAnsi="Times New Roman" w:eastAsia="SimSun" w:cs="Times New Roman"/>
          <w:sz w:val="26"/>
          <w:szCs w:val="26"/>
          <w:lang w:bidi="ar"/>
        </w:rPr>
        <w:br w:type="textWrapping"/>
      </w:r>
    </w:p>
    <w:p w14:paraId="0C33499E">
      <w:pPr>
        <w:spacing w:line="360" w:lineRule="auto"/>
        <w:jc w:val="both"/>
        <w:rPr>
          <w:rFonts w:ascii="Times New Roman" w:hAnsi="Times New Roman" w:cs="Times New Roman"/>
          <w:b/>
          <w:bCs/>
          <w:color w:val="000000"/>
          <w:sz w:val="26"/>
          <w:szCs w:val="26"/>
        </w:rPr>
        <w:sectPr>
          <w:headerReference r:id="rId15" w:type="first"/>
          <w:headerReference r:id="rId14" w:type="default"/>
          <w:footerReference r:id="rId16" w:type="default"/>
          <w:pgSz w:w="11906" w:h="16838"/>
          <w:pgMar w:top="1440" w:right="1800" w:bottom="1440" w:left="1800" w:header="720" w:footer="720" w:gutter="0"/>
          <w:pgNumType w:start="1"/>
          <w:cols w:space="0" w:num="1"/>
          <w:docGrid w:linePitch="360" w:charSpace="0"/>
        </w:sectPr>
      </w:pPr>
      <w:r>
        <w:rPr>
          <w:rFonts w:ascii="Times New Roman" w:hAnsi="Times New Roman" w:cs="Times New Roman"/>
          <w:b/>
          <w:bCs/>
          <w:color w:val="000000"/>
          <w:sz w:val="26"/>
          <w:szCs w:val="26"/>
        </w:rPr>
        <w:br w:type="page"/>
      </w:r>
    </w:p>
    <w:p w14:paraId="62216039">
      <w:pPr>
        <w:jc w:val="both"/>
        <w:rPr>
          <w:rFonts w:ascii="Times New Roman" w:hAnsi="Times New Roman" w:cs="Times New Roman"/>
          <w:b/>
          <w:bCs/>
          <w:color w:val="000000"/>
          <w:sz w:val="26"/>
          <w:szCs w:val="26"/>
        </w:rPr>
      </w:pPr>
    </w:p>
    <w:p w14:paraId="49D62BE2">
      <w:pPr>
        <w:pStyle w:val="85"/>
        <w:spacing w:line="360" w:lineRule="auto"/>
        <w:jc w:val="center"/>
        <w:rPr>
          <w:b/>
          <w:bCs/>
          <w:sz w:val="26"/>
          <w:szCs w:val="26"/>
        </w:rPr>
      </w:pPr>
      <w:bookmarkStart w:id="7" w:name="_Toc10763"/>
      <w:bookmarkStart w:id="8" w:name="_Toc10607"/>
      <w:bookmarkStart w:id="9" w:name="_Toc183821641"/>
      <w:bookmarkStart w:id="10" w:name="_Toc8322"/>
      <w:bookmarkStart w:id="11" w:name="_Toc183820347"/>
      <w:bookmarkStart w:id="12" w:name="_Toc183901002"/>
      <w:r>
        <w:rPr>
          <w:b/>
          <w:bCs/>
          <w:sz w:val="26"/>
          <w:szCs w:val="26"/>
        </w:rPr>
        <w:t xml:space="preserve">DANH MỤC </w:t>
      </w:r>
      <w:bookmarkEnd w:id="7"/>
      <w:bookmarkEnd w:id="8"/>
      <w:r>
        <w:rPr>
          <w:b/>
          <w:bCs/>
          <w:sz w:val="26"/>
          <w:szCs w:val="26"/>
        </w:rPr>
        <w:t>CÁC HÌNH VẼ</w:t>
      </w:r>
      <w:bookmarkEnd w:id="9"/>
      <w:bookmarkEnd w:id="10"/>
      <w:bookmarkEnd w:id="11"/>
      <w:bookmarkEnd w:id="12"/>
    </w:p>
    <w:p w14:paraId="4A5BE909">
      <w:pPr>
        <w:pStyle w:val="129"/>
        <w:tabs>
          <w:tab w:val="right" w:leader="dot" w:pos="8306"/>
          <w:tab w:val="clear" w:pos="315"/>
        </w:tabs>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\h \c "Hình"</w:instrText>
      </w:r>
      <w:r>
        <w:rPr>
          <w:rFonts w:ascii="Times New Roman" w:hAnsi="Times New Roman" w:cs="Times New Roman"/>
          <w:sz w:val="26"/>
          <w:szCs w:val="26"/>
        </w:rPr>
        <w:fldChar w:fldCharType="separate"/>
      </w:r>
      <w:r>
        <w:rPr>
          <w:rFonts w:ascii="Times New Roman" w:hAnsi="Times New Roman" w:cs="Times New Roman"/>
          <w:szCs w:val="26"/>
        </w:rPr>
        <w:fldChar w:fldCharType="begin"/>
      </w:r>
      <w:r>
        <w:rPr>
          <w:rFonts w:ascii="Times New Roman" w:hAnsi="Times New Roman" w:cs="Times New Roman"/>
          <w:szCs w:val="26"/>
        </w:rPr>
        <w:instrText xml:space="preserve"> HYPERLINK \l _Toc8441 </w:instrText>
      </w:r>
      <w:r>
        <w:rPr>
          <w:rFonts w:ascii="Times New Roman" w:hAnsi="Times New Roman" w:cs="Times New Roman"/>
          <w:szCs w:val="26"/>
        </w:rPr>
        <w:fldChar w:fldCharType="separate"/>
      </w:r>
      <w:r>
        <w:t>Hình 3</w:t>
      </w:r>
      <w:r>
        <w:rPr>
          <w:lang w:val="en-US"/>
        </w:rPr>
        <w:t>.</w:t>
      </w:r>
      <w:r>
        <w:t xml:space="preserve">1 </w:t>
      </w:r>
      <w:r>
        <w:rPr>
          <w:rFonts w:hint="default"/>
          <w:lang w:val="en-US"/>
        </w:rPr>
        <w:t xml:space="preserve">: </w:t>
      </w:r>
      <w:r>
        <w:rPr>
          <w:lang w:val="en-US"/>
        </w:rPr>
        <w:t>Use case tổng quát</w:t>
      </w:r>
      <w:r>
        <w:tab/>
      </w:r>
      <w:r>
        <w:fldChar w:fldCharType="begin"/>
      </w:r>
      <w:r>
        <w:instrText xml:space="preserve"> PAGEREF _Toc8441 \h </w:instrText>
      </w:r>
      <w:r>
        <w:fldChar w:fldCharType="separate"/>
      </w:r>
      <w:r>
        <w:t>21</w:t>
      </w:r>
      <w:r>
        <w:fldChar w:fldCharType="end"/>
      </w:r>
      <w:r>
        <w:rPr>
          <w:rFonts w:ascii="Times New Roman" w:hAnsi="Times New Roman" w:cs="Times New Roman"/>
          <w:szCs w:val="26"/>
        </w:rPr>
        <w:fldChar w:fldCharType="end"/>
      </w:r>
    </w:p>
    <w:p w14:paraId="70B6AF8A">
      <w:pPr>
        <w:pStyle w:val="129"/>
        <w:tabs>
          <w:tab w:val="right" w:leader="dot" w:pos="8306"/>
          <w:tab w:val="clear" w:pos="315"/>
        </w:tabs>
      </w:pPr>
      <w:r>
        <w:rPr>
          <w:rFonts w:ascii="Times New Roman" w:hAnsi="Times New Roman" w:cs="Times New Roman"/>
          <w:szCs w:val="26"/>
        </w:rPr>
        <w:fldChar w:fldCharType="begin"/>
      </w:r>
      <w:r>
        <w:rPr>
          <w:rFonts w:ascii="Times New Roman" w:hAnsi="Times New Roman" w:cs="Times New Roman"/>
          <w:szCs w:val="26"/>
        </w:rPr>
        <w:instrText xml:space="preserve"> HYPERLINK \l _Toc3850 </w:instrText>
      </w:r>
      <w:r>
        <w:rPr>
          <w:rFonts w:ascii="Times New Roman" w:hAnsi="Times New Roman" w:cs="Times New Roman"/>
          <w:szCs w:val="26"/>
        </w:rPr>
        <w:fldChar w:fldCharType="separate"/>
      </w:r>
      <w:r>
        <w:t>Hình 3</w:t>
      </w:r>
      <w:r>
        <w:rPr>
          <w:lang w:val="en-US"/>
        </w:rPr>
        <w:t>.</w:t>
      </w:r>
      <w:r>
        <w:t xml:space="preserve">2 </w:t>
      </w:r>
      <w:r>
        <w:rPr>
          <w:lang w:val="en-US"/>
        </w:rPr>
        <w:t>: Sơ đồ activity - UC001 Đăng ký</w:t>
      </w:r>
      <w:r>
        <w:tab/>
      </w:r>
      <w:r>
        <w:fldChar w:fldCharType="begin"/>
      </w:r>
      <w:r>
        <w:instrText xml:space="preserve"> PAGEREF _Toc3850 \h </w:instrText>
      </w:r>
      <w:r>
        <w:fldChar w:fldCharType="separate"/>
      </w:r>
      <w:r>
        <w:t>24</w:t>
      </w:r>
      <w:r>
        <w:fldChar w:fldCharType="end"/>
      </w:r>
      <w:r>
        <w:rPr>
          <w:rFonts w:ascii="Times New Roman" w:hAnsi="Times New Roman" w:cs="Times New Roman"/>
          <w:szCs w:val="26"/>
        </w:rPr>
        <w:fldChar w:fldCharType="end"/>
      </w:r>
    </w:p>
    <w:p w14:paraId="72E07C1D">
      <w:pPr>
        <w:pStyle w:val="129"/>
        <w:tabs>
          <w:tab w:val="right" w:leader="dot" w:pos="8306"/>
          <w:tab w:val="clear" w:pos="315"/>
        </w:tabs>
      </w:pPr>
      <w:r>
        <w:rPr>
          <w:rFonts w:ascii="Times New Roman" w:hAnsi="Times New Roman" w:cs="Times New Roman"/>
          <w:szCs w:val="26"/>
        </w:rPr>
        <w:fldChar w:fldCharType="begin"/>
      </w:r>
      <w:r>
        <w:rPr>
          <w:rFonts w:ascii="Times New Roman" w:hAnsi="Times New Roman" w:cs="Times New Roman"/>
          <w:szCs w:val="26"/>
        </w:rPr>
        <w:instrText xml:space="preserve"> HYPERLINK \l _Toc16051 </w:instrText>
      </w:r>
      <w:r>
        <w:rPr>
          <w:rFonts w:ascii="Times New Roman" w:hAnsi="Times New Roman" w:cs="Times New Roman"/>
          <w:szCs w:val="26"/>
        </w:rPr>
        <w:fldChar w:fldCharType="separate"/>
      </w:r>
      <w:r>
        <w:t>Hình 3</w:t>
      </w:r>
      <w:r>
        <w:rPr>
          <w:lang w:val="en-US"/>
        </w:rPr>
        <w:t>.</w:t>
      </w:r>
      <w:r>
        <w:t xml:space="preserve">3 </w:t>
      </w:r>
      <w:r>
        <w:rPr>
          <w:lang w:val="en-US"/>
        </w:rPr>
        <w:t>: Sơ đồ CSDL quan hệ</w:t>
      </w:r>
      <w:r>
        <w:tab/>
      </w:r>
      <w:r>
        <w:fldChar w:fldCharType="begin"/>
      </w:r>
      <w:r>
        <w:instrText xml:space="preserve"> PAGEREF _Toc16051 \h </w:instrText>
      </w:r>
      <w:r>
        <w:fldChar w:fldCharType="separate"/>
      </w:r>
      <w:r>
        <w:t>27</w:t>
      </w:r>
      <w:r>
        <w:fldChar w:fldCharType="end"/>
      </w:r>
      <w:r>
        <w:rPr>
          <w:rFonts w:ascii="Times New Roman" w:hAnsi="Times New Roman" w:cs="Times New Roman"/>
          <w:szCs w:val="26"/>
        </w:rPr>
        <w:fldChar w:fldCharType="end"/>
      </w:r>
    </w:p>
    <w:p w14:paraId="4B41AB86">
      <w:pPr>
        <w:spacing w:line="360" w:lineRule="auto"/>
        <w:jc w:val="both"/>
        <w:rPr>
          <w:rFonts w:ascii="Times New Roman" w:hAnsi="Times New Roman" w:cs="Times New Roman"/>
          <w:szCs w:val="26"/>
        </w:rPr>
      </w:pPr>
      <w:r>
        <w:rPr>
          <w:rFonts w:ascii="Times New Roman" w:hAnsi="Times New Roman" w:cs="Times New Roman"/>
          <w:szCs w:val="26"/>
        </w:rPr>
        <w:fldChar w:fldCharType="end"/>
      </w:r>
    </w:p>
    <w:p w14:paraId="34E2BC88">
      <w:pPr>
        <w:rPr>
          <w:rFonts w:ascii="Times New Roman" w:hAnsi="Times New Roman" w:cs="Times New Roman"/>
          <w:szCs w:val="26"/>
        </w:rPr>
      </w:pPr>
      <w:r>
        <w:rPr>
          <w:rFonts w:ascii="Times New Roman" w:hAnsi="Times New Roman" w:cs="Times New Roman"/>
          <w:szCs w:val="26"/>
        </w:rPr>
        <w:br w:type="page"/>
      </w:r>
    </w:p>
    <w:p w14:paraId="73FF9C99">
      <w:pPr>
        <w:spacing w:line="360" w:lineRule="auto"/>
        <w:jc w:val="both"/>
        <w:rPr>
          <w:rFonts w:ascii="Times New Roman" w:hAnsi="Times New Roman" w:cs="Times New Roman"/>
          <w:szCs w:val="26"/>
        </w:rPr>
      </w:pPr>
    </w:p>
    <w:p w14:paraId="25AABE8D">
      <w:pPr>
        <w:pStyle w:val="85"/>
        <w:jc w:val="center"/>
        <w:rPr>
          <w:b/>
          <w:bCs/>
          <w:color w:val="000000"/>
          <w:sz w:val="26"/>
          <w:szCs w:val="26"/>
        </w:rPr>
      </w:pPr>
      <w:bookmarkStart w:id="13" w:name="_Toc183901001"/>
      <w:bookmarkStart w:id="14" w:name="_Toc16101"/>
      <w:bookmarkStart w:id="15" w:name="_Toc183820274"/>
      <w:bookmarkStart w:id="16" w:name="_Toc183821568"/>
      <w:r>
        <w:rPr>
          <w:b/>
          <w:bCs/>
          <w:sz w:val="26"/>
          <w:szCs w:val="26"/>
        </w:rPr>
        <w:t>DANH SÁCH CÁC BẢNG</w:t>
      </w:r>
      <w:bookmarkEnd w:id="13"/>
      <w:bookmarkEnd w:id="14"/>
      <w:bookmarkEnd w:id="15"/>
      <w:bookmarkEnd w:id="16"/>
    </w:p>
    <w:p w14:paraId="6A891E8B">
      <w:pPr>
        <w:pStyle w:val="129"/>
        <w:tabs>
          <w:tab w:val="right" w:leader="dot" w:pos="8306"/>
          <w:tab w:val="clear" w:pos="315"/>
        </w:tabs>
      </w:pPr>
      <w:r>
        <w:rPr>
          <w:b/>
          <w:bCs/>
          <w:color w:val="000000"/>
          <w:sz w:val="26"/>
          <w:szCs w:val="26"/>
        </w:rPr>
        <w:fldChar w:fldCharType="begin"/>
      </w:r>
      <w:r>
        <w:rPr>
          <w:b/>
          <w:bCs/>
          <w:color w:val="000000"/>
          <w:sz w:val="26"/>
          <w:szCs w:val="26"/>
        </w:rPr>
        <w:instrText xml:space="preserve">TOC \h \c "Bảng"</w:instrText>
      </w:r>
      <w:r>
        <w:rPr>
          <w:b/>
          <w:bCs/>
          <w:color w:val="000000"/>
          <w:sz w:val="26"/>
          <w:szCs w:val="26"/>
        </w:rPr>
        <w:fldChar w:fldCharType="separate"/>
      </w:r>
      <w:r>
        <w:rPr>
          <w:bCs/>
          <w:color w:val="000000"/>
          <w:szCs w:val="26"/>
        </w:rPr>
        <w:fldChar w:fldCharType="begin"/>
      </w:r>
      <w:r>
        <w:rPr>
          <w:bCs/>
          <w:szCs w:val="26"/>
        </w:rPr>
        <w:instrText xml:space="preserve"> HYPERLINK \l _Toc19133 </w:instrText>
      </w:r>
      <w:r>
        <w:rPr>
          <w:bCs/>
          <w:szCs w:val="26"/>
        </w:rPr>
        <w:fldChar w:fldCharType="separate"/>
      </w:r>
      <w:r>
        <w:rPr>
          <w:rFonts w:ascii="Times New Roman" w:hAnsi="Times New Roman" w:cs="Times New Roman"/>
          <w:szCs w:val="26"/>
        </w:rPr>
        <w:t>Bảng 3.</w:t>
      </w:r>
      <w:r>
        <w:t xml:space="preserve">1 </w:t>
      </w:r>
      <w:r>
        <w:rPr>
          <w:rFonts w:hint="default" w:cs="Times New Roman"/>
          <w:szCs w:val="26"/>
          <w:lang w:val="en-US"/>
        </w:rPr>
        <w:t xml:space="preserve">: </w:t>
      </w:r>
      <w:r>
        <w:rPr>
          <w:rFonts w:ascii="Times New Roman" w:hAnsi="Times New Roman" w:cs="Times New Roman"/>
          <w:szCs w:val="26"/>
        </w:rPr>
        <w:t>Danh sách tác nhân mô tả</w:t>
      </w:r>
      <w:r>
        <w:tab/>
      </w:r>
      <w:r>
        <w:fldChar w:fldCharType="begin"/>
      </w:r>
      <w:r>
        <w:instrText xml:space="preserve"> PAGEREF _Toc19133 \h </w:instrText>
      </w:r>
      <w:r>
        <w:fldChar w:fldCharType="separate"/>
      </w:r>
      <w:r>
        <w:t>16</w:t>
      </w:r>
      <w:r>
        <w:fldChar w:fldCharType="end"/>
      </w:r>
      <w:r>
        <w:rPr>
          <w:bCs/>
          <w:color w:val="000000"/>
          <w:szCs w:val="26"/>
        </w:rPr>
        <w:fldChar w:fldCharType="end"/>
      </w:r>
    </w:p>
    <w:p w14:paraId="04EAC170">
      <w:pPr>
        <w:pStyle w:val="129"/>
        <w:tabs>
          <w:tab w:val="right" w:leader="dot" w:pos="8306"/>
          <w:tab w:val="clear" w:pos="315"/>
        </w:tabs>
      </w:pPr>
      <w:r>
        <w:rPr>
          <w:bCs/>
          <w:color w:val="000000"/>
          <w:szCs w:val="26"/>
        </w:rPr>
        <w:fldChar w:fldCharType="begin"/>
      </w:r>
      <w:r>
        <w:rPr>
          <w:bCs/>
          <w:szCs w:val="26"/>
        </w:rPr>
        <w:instrText xml:space="preserve"> HYPERLINK \l _Toc10440 </w:instrText>
      </w:r>
      <w:r>
        <w:rPr>
          <w:bCs/>
          <w:szCs w:val="26"/>
        </w:rPr>
        <w:fldChar w:fldCharType="separate"/>
      </w:r>
      <w:r>
        <w:t>Bảng 3</w:t>
      </w:r>
      <w:r>
        <w:rPr>
          <w:lang w:val="en-US"/>
        </w:rPr>
        <w:t>.</w:t>
      </w:r>
      <w:r>
        <w:t xml:space="preserve">2 </w:t>
      </w:r>
      <w:r>
        <w:rPr>
          <w:lang w:val="en-US"/>
        </w:rPr>
        <w:t xml:space="preserve">: </w:t>
      </w:r>
      <w:r>
        <w:rPr>
          <w:rFonts w:hint="default" w:cs="Times New Roman"/>
          <w:szCs w:val="26"/>
          <w:lang w:val="en-US"/>
        </w:rPr>
        <w:t>Danh sách chức năng và quyền hạn người dùng</w:t>
      </w:r>
      <w:r>
        <w:rPr>
          <w:rFonts w:ascii="Times New Roman" w:hAnsi="Times New Roman" w:cs="Times New Roman"/>
          <w:szCs w:val="26"/>
        </w:rPr>
        <w:t xml:space="preserve"> </w:t>
      </w:r>
      <w:r>
        <w:tab/>
      </w:r>
      <w:r>
        <w:fldChar w:fldCharType="begin"/>
      </w:r>
      <w:r>
        <w:instrText xml:space="preserve"> PAGEREF _Toc10440 \h </w:instrText>
      </w:r>
      <w:r>
        <w:fldChar w:fldCharType="separate"/>
      </w:r>
      <w:r>
        <w:t>16</w:t>
      </w:r>
      <w:r>
        <w:fldChar w:fldCharType="end"/>
      </w:r>
      <w:r>
        <w:rPr>
          <w:bCs/>
          <w:color w:val="000000"/>
          <w:szCs w:val="26"/>
        </w:rPr>
        <w:fldChar w:fldCharType="end"/>
      </w:r>
    </w:p>
    <w:p w14:paraId="396485F9">
      <w:pPr>
        <w:pStyle w:val="129"/>
        <w:tabs>
          <w:tab w:val="right" w:leader="dot" w:pos="8306"/>
          <w:tab w:val="clear" w:pos="315"/>
        </w:tabs>
      </w:pPr>
      <w:r>
        <w:rPr>
          <w:bCs/>
          <w:color w:val="000000"/>
          <w:szCs w:val="26"/>
        </w:rPr>
        <w:fldChar w:fldCharType="begin"/>
      </w:r>
      <w:r>
        <w:rPr>
          <w:bCs/>
          <w:szCs w:val="26"/>
        </w:rPr>
        <w:instrText xml:space="preserve"> HYPERLINK \l _Toc91 </w:instrText>
      </w:r>
      <w:r>
        <w:rPr>
          <w:bCs/>
          <w:szCs w:val="26"/>
        </w:rPr>
        <w:fldChar w:fldCharType="separate"/>
      </w:r>
      <w:r>
        <w:t>Bảng 3</w:t>
      </w:r>
      <w:r>
        <w:rPr>
          <w:lang w:val="en-US"/>
        </w:rPr>
        <w:t>.</w:t>
      </w:r>
      <w:r>
        <w:t xml:space="preserve">3 </w:t>
      </w:r>
      <w:r>
        <w:rPr>
          <w:rFonts w:hint="default"/>
          <w:lang w:val="en-US"/>
        </w:rPr>
        <w:t>: Use case UC001 - Đăng ký</w:t>
      </w:r>
      <w:r>
        <w:tab/>
      </w:r>
      <w:r>
        <w:fldChar w:fldCharType="begin"/>
      </w:r>
      <w:r>
        <w:instrText xml:space="preserve"> PAGEREF _Toc91 \h </w:instrText>
      </w:r>
      <w:r>
        <w:fldChar w:fldCharType="separate"/>
      </w:r>
      <w:r>
        <w:t>21</w:t>
      </w:r>
      <w:r>
        <w:fldChar w:fldCharType="end"/>
      </w:r>
      <w:r>
        <w:rPr>
          <w:bCs/>
          <w:color w:val="000000"/>
          <w:szCs w:val="26"/>
        </w:rPr>
        <w:fldChar w:fldCharType="end"/>
      </w:r>
    </w:p>
    <w:p w14:paraId="5FD014AC">
      <w:pPr>
        <w:pStyle w:val="129"/>
        <w:tabs>
          <w:tab w:val="right" w:leader="dot" w:pos="8306"/>
          <w:tab w:val="clear" w:pos="315"/>
        </w:tabs>
      </w:pPr>
      <w:r>
        <w:rPr>
          <w:bCs/>
          <w:color w:val="000000"/>
          <w:szCs w:val="26"/>
        </w:rPr>
        <w:fldChar w:fldCharType="begin"/>
      </w:r>
      <w:r>
        <w:rPr>
          <w:bCs/>
          <w:szCs w:val="26"/>
        </w:rPr>
        <w:instrText xml:space="preserve"> HYPERLINK \l _Toc30099 </w:instrText>
      </w:r>
      <w:r>
        <w:rPr>
          <w:bCs/>
          <w:szCs w:val="26"/>
        </w:rPr>
        <w:fldChar w:fldCharType="separate"/>
      </w:r>
      <w:r>
        <w:t>Bảng 3</w:t>
      </w:r>
      <w:r>
        <w:rPr>
          <w:lang w:val="en-US"/>
        </w:rPr>
        <w:t>.</w:t>
      </w:r>
      <w:r>
        <w:t xml:space="preserve">4 </w:t>
      </w:r>
      <w:r>
        <w:rPr>
          <w:rFonts w:hint="default"/>
          <w:lang w:val="en-US"/>
        </w:rPr>
        <w:t xml:space="preserve">: </w:t>
      </w:r>
      <w:r>
        <w:rPr>
          <w:lang w:val="en-US"/>
        </w:rPr>
        <w:t>Use case Đăng nhập - UC002</w:t>
      </w:r>
      <w:r>
        <w:tab/>
      </w:r>
      <w:r>
        <w:fldChar w:fldCharType="begin"/>
      </w:r>
      <w:r>
        <w:instrText xml:space="preserve"> PAGEREF _Toc30099 \h </w:instrText>
      </w:r>
      <w:r>
        <w:fldChar w:fldCharType="separate"/>
      </w:r>
      <w:r>
        <w:t>25</w:t>
      </w:r>
      <w:r>
        <w:fldChar w:fldCharType="end"/>
      </w:r>
      <w:r>
        <w:rPr>
          <w:bCs/>
          <w:color w:val="000000"/>
          <w:szCs w:val="26"/>
        </w:rPr>
        <w:fldChar w:fldCharType="end"/>
      </w:r>
    </w:p>
    <w:p w14:paraId="7C62DECF">
      <w:pPr>
        <w:pStyle w:val="129"/>
        <w:tabs>
          <w:tab w:val="right" w:leader="dot" w:pos="8306"/>
          <w:tab w:val="clear" w:pos="315"/>
        </w:tabs>
      </w:pPr>
      <w:r>
        <w:rPr>
          <w:bCs/>
          <w:color w:val="000000"/>
          <w:szCs w:val="26"/>
        </w:rPr>
        <w:fldChar w:fldCharType="begin"/>
      </w:r>
      <w:r>
        <w:rPr>
          <w:bCs/>
          <w:szCs w:val="26"/>
        </w:rPr>
        <w:instrText xml:space="preserve"> HYPERLINK \l _Toc211 </w:instrText>
      </w:r>
      <w:r>
        <w:rPr>
          <w:bCs/>
          <w:szCs w:val="26"/>
        </w:rPr>
        <w:fldChar w:fldCharType="separate"/>
      </w:r>
      <w:r>
        <w:rPr>
          <w:rFonts w:ascii="Times New Roman" w:hAnsi="Times New Roman" w:cs="Times New Roman"/>
          <w:szCs w:val="26"/>
        </w:rPr>
        <w:t>Bảng 6.</w:t>
      </w:r>
      <w:r>
        <w:t xml:space="preserve">1 </w:t>
      </w:r>
      <w:r>
        <w:rPr>
          <w:rFonts w:hint="default" w:cs="Times New Roman"/>
          <w:szCs w:val="26"/>
          <w:lang w:val="en-US"/>
        </w:rPr>
        <w:t>:</w:t>
      </w:r>
      <w:r>
        <w:rPr>
          <w:rFonts w:ascii="Times New Roman" w:hAnsi="Times New Roman" w:cs="Times New Roman"/>
          <w:szCs w:val="26"/>
        </w:rPr>
        <w:t xml:space="preserve"> </w:t>
      </w:r>
      <w:r>
        <w:rPr>
          <w:rFonts w:ascii="Times New Roman" w:hAnsi="Times New Roman" w:cs="Times New Roman"/>
          <w:iCs/>
          <w:szCs w:val="26"/>
        </w:rPr>
        <w:t>Bảng kế hoạch thực hiện đề tài</w:t>
      </w:r>
      <w:r>
        <w:tab/>
      </w:r>
      <w:r>
        <w:fldChar w:fldCharType="begin"/>
      </w:r>
      <w:r>
        <w:instrText xml:space="preserve"> PAGEREF _Toc211 \h </w:instrText>
      </w:r>
      <w:r>
        <w:fldChar w:fldCharType="separate"/>
      </w:r>
      <w:r>
        <w:t>37</w:t>
      </w:r>
      <w:r>
        <w:fldChar w:fldCharType="end"/>
      </w:r>
      <w:r>
        <w:rPr>
          <w:bCs/>
          <w:color w:val="000000"/>
          <w:szCs w:val="26"/>
        </w:rPr>
        <w:fldChar w:fldCharType="end"/>
      </w:r>
    </w:p>
    <w:p w14:paraId="027D97AD">
      <w:pPr>
        <w:pStyle w:val="129"/>
        <w:tabs>
          <w:tab w:val="right" w:leader="dot" w:pos="8306"/>
          <w:tab w:val="clear" w:pos="315"/>
        </w:tabs>
      </w:pPr>
      <w:r>
        <w:rPr>
          <w:bCs/>
          <w:color w:val="000000"/>
          <w:szCs w:val="26"/>
        </w:rPr>
        <w:fldChar w:fldCharType="begin"/>
      </w:r>
      <w:r>
        <w:rPr>
          <w:bCs/>
          <w:szCs w:val="26"/>
        </w:rPr>
        <w:instrText xml:space="preserve"> HYPERLINK \l _Toc19176 </w:instrText>
      </w:r>
      <w:r>
        <w:rPr>
          <w:bCs/>
          <w:szCs w:val="26"/>
        </w:rPr>
        <w:fldChar w:fldCharType="separate"/>
      </w:r>
      <w:r>
        <w:rPr>
          <w:rFonts w:ascii="Times New Roman" w:hAnsi="Times New Roman" w:cs="Times New Roman"/>
          <w:szCs w:val="26"/>
        </w:rPr>
        <w:t>Bảng 6.</w:t>
      </w:r>
      <w:r>
        <w:t xml:space="preserve">2 </w:t>
      </w:r>
      <w:r>
        <w:rPr>
          <w:rFonts w:hint="default" w:cs="Times New Roman"/>
          <w:szCs w:val="26"/>
          <w:lang w:val="en-US"/>
        </w:rPr>
        <w:t>:</w:t>
      </w:r>
      <w:r>
        <w:rPr>
          <w:rFonts w:ascii="Times New Roman" w:hAnsi="Times New Roman" w:cs="Times New Roman"/>
          <w:szCs w:val="26"/>
        </w:rPr>
        <w:t xml:space="preserve"> </w:t>
      </w:r>
      <w:r>
        <w:rPr>
          <w:rFonts w:ascii="Times New Roman" w:hAnsi="Times New Roman" w:cs="Times New Roman"/>
          <w:iCs/>
          <w:szCs w:val="26"/>
        </w:rPr>
        <w:t>Bảng nhật kí thực hiện đề tài</w:t>
      </w:r>
      <w:r>
        <w:tab/>
      </w:r>
      <w:r>
        <w:fldChar w:fldCharType="begin"/>
      </w:r>
      <w:r>
        <w:instrText xml:space="preserve"> PAGEREF _Toc19176 \h </w:instrText>
      </w:r>
      <w:r>
        <w:fldChar w:fldCharType="separate"/>
      </w:r>
      <w:r>
        <w:t>41</w:t>
      </w:r>
      <w:r>
        <w:fldChar w:fldCharType="end"/>
      </w:r>
      <w:r>
        <w:rPr>
          <w:bCs/>
          <w:color w:val="000000"/>
          <w:szCs w:val="26"/>
        </w:rPr>
        <w:fldChar w:fldCharType="end"/>
      </w:r>
    </w:p>
    <w:p w14:paraId="57DC9082">
      <w:pPr>
        <w:pStyle w:val="85"/>
        <w:spacing w:beforeAutospacing="0" w:afterAutospacing="0" w:line="360" w:lineRule="auto"/>
        <w:ind w:left="-1" w:leftChars="0" w:firstLine="0" w:firstLineChars="0"/>
        <w:jc w:val="both"/>
        <w:outlineLvl w:val="0"/>
        <w:rPr>
          <w:bCs/>
          <w:color w:val="000000"/>
          <w:szCs w:val="26"/>
        </w:rPr>
      </w:pPr>
      <w:r>
        <w:rPr>
          <w:bCs/>
          <w:color w:val="000000"/>
          <w:szCs w:val="26"/>
        </w:rPr>
        <w:fldChar w:fldCharType="end"/>
      </w:r>
    </w:p>
    <w:p w14:paraId="3C66BE14">
      <w:pPr>
        <w:rPr>
          <w:bCs/>
          <w:color w:val="000000"/>
          <w:szCs w:val="26"/>
        </w:rPr>
      </w:pPr>
      <w:r>
        <w:rPr>
          <w:bCs/>
          <w:color w:val="000000"/>
          <w:szCs w:val="26"/>
        </w:rPr>
        <w:br w:type="page"/>
      </w:r>
    </w:p>
    <w:p w14:paraId="23A188F8">
      <w:pPr>
        <w:spacing w:line="360" w:lineRule="auto"/>
        <w:jc w:val="both"/>
        <w:rPr>
          <w:rFonts w:ascii="Times New Roman" w:hAnsi="Times New Roman" w:cs="Times New Roman"/>
          <w:szCs w:val="26"/>
        </w:rPr>
      </w:pPr>
    </w:p>
    <w:p w14:paraId="3EF4AB60">
      <w:pPr>
        <w:pStyle w:val="85"/>
        <w:jc w:val="center"/>
        <w:rPr>
          <w:b/>
          <w:bCs/>
          <w:sz w:val="26"/>
          <w:szCs w:val="26"/>
        </w:rPr>
      </w:pPr>
      <w:bookmarkStart w:id="17" w:name="_Toc183821567"/>
      <w:bookmarkStart w:id="18" w:name="_Toc573"/>
      <w:bookmarkStart w:id="19" w:name="_Toc183901000"/>
      <w:bookmarkStart w:id="20" w:name="_Toc183820273"/>
      <w:r>
        <w:rPr>
          <w:b/>
          <w:bCs/>
          <w:sz w:val="26"/>
          <w:szCs w:val="26"/>
        </w:rPr>
        <w:t>DANH MỤC CÁC THUẬT NGỮ VIẾT TẮT</w:t>
      </w:r>
      <w:bookmarkEnd w:id="17"/>
      <w:bookmarkEnd w:id="18"/>
      <w:bookmarkEnd w:id="19"/>
      <w:bookmarkEnd w:id="20"/>
    </w:p>
    <w:tbl>
      <w:tblPr>
        <w:tblStyle w:val="12"/>
        <w:tblW w:w="0" w:type="auto"/>
        <w:jc w:val="center"/>
        <w:tblLayout w:type="autofit"/>
        <w:tblCellMar>
          <w:top w:w="15" w:type="dxa"/>
          <w:left w:w="15" w:type="dxa"/>
          <w:bottom w:w="15" w:type="dxa"/>
          <w:right w:w="15" w:type="dxa"/>
        </w:tblCellMar>
      </w:tblPr>
      <w:tblGrid>
        <w:gridCol w:w="2693"/>
        <w:gridCol w:w="5829"/>
      </w:tblGrid>
      <w:tr w14:paraId="740F25AD">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45B665">
            <w:pPr>
              <w:pStyle w:val="85"/>
              <w:spacing w:before="120" w:beforeLines="50" w:beforeAutospacing="0" w:after="120" w:afterLines="50" w:afterAutospacing="0" w:line="360" w:lineRule="auto"/>
              <w:ind w:right="62"/>
              <w:jc w:val="center"/>
              <w:rPr>
                <w:b/>
                <w:bCs/>
                <w:sz w:val="26"/>
                <w:szCs w:val="26"/>
              </w:rPr>
            </w:pPr>
            <w:r>
              <w:rPr>
                <w:b/>
                <w:bCs/>
                <w:sz w:val="26"/>
                <w:szCs w:val="26"/>
              </w:rPr>
              <w:t>Từ viết tắt</w:t>
            </w: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A19D98">
            <w:pPr>
              <w:pStyle w:val="85"/>
              <w:spacing w:before="120" w:beforeLines="50" w:beforeAutospacing="0" w:after="120" w:afterLines="50" w:afterAutospacing="0" w:line="360" w:lineRule="auto"/>
              <w:ind w:right="62"/>
              <w:jc w:val="center"/>
              <w:rPr>
                <w:b/>
                <w:bCs/>
                <w:sz w:val="26"/>
                <w:szCs w:val="26"/>
              </w:rPr>
            </w:pPr>
            <w:r>
              <w:rPr>
                <w:b/>
                <w:bCs/>
                <w:sz w:val="26"/>
                <w:szCs w:val="26"/>
              </w:rPr>
              <w:t>Định nghĩa</w:t>
            </w:r>
          </w:p>
        </w:tc>
      </w:tr>
      <w:tr w14:paraId="7AFAC7F9">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012D79">
            <w:pPr>
              <w:pStyle w:val="85"/>
              <w:spacing w:before="120" w:beforeLines="50" w:beforeAutospacing="0" w:after="120" w:afterLines="50" w:afterAutospacing="0" w:line="360" w:lineRule="auto"/>
              <w:ind w:right="62"/>
              <w:jc w:val="both"/>
              <w:rPr>
                <w:sz w:val="26"/>
                <w:szCs w:val="26"/>
              </w:rPr>
            </w:pP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EFDFBB">
            <w:pPr>
              <w:pStyle w:val="85"/>
              <w:spacing w:before="120" w:beforeLines="50" w:beforeAutospacing="0" w:after="120" w:afterLines="50" w:afterAutospacing="0" w:line="360" w:lineRule="auto"/>
              <w:ind w:right="62"/>
              <w:jc w:val="both"/>
              <w:rPr>
                <w:sz w:val="26"/>
                <w:szCs w:val="26"/>
              </w:rPr>
            </w:pPr>
          </w:p>
        </w:tc>
      </w:tr>
      <w:tr w14:paraId="1400004B">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6FABEE">
            <w:pPr>
              <w:pStyle w:val="85"/>
              <w:spacing w:before="120" w:beforeLines="50" w:beforeAutospacing="0" w:after="120" w:afterLines="50" w:afterAutospacing="0" w:line="360" w:lineRule="auto"/>
              <w:ind w:right="62"/>
              <w:jc w:val="both"/>
              <w:rPr>
                <w:sz w:val="26"/>
                <w:szCs w:val="26"/>
              </w:rPr>
            </w:pP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6C5EC6A">
            <w:pPr>
              <w:pStyle w:val="85"/>
              <w:spacing w:before="120" w:beforeLines="50" w:beforeAutospacing="0" w:after="120" w:afterLines="50" w:afterAutospacing="0" w:line="360" w:lineRule="auto"/>
              <w:ind w:right="62"/>
              <w:jc w:val="both"/>
              <w:rPr>
                <w:sz w:val="26"/>
                <w:szCs w:val="26"/>
              </w:rPr>
            </w:pPr>
          </w:p>
        </w:tc>
      </w:tr>
      <w:tr w14:paraId="71F2D192">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1142FE">
            <w:pPr>
              <w:pStyle w:val="85"/>
              <w:spacing w:before="120" w:beforeLines="50" w:beforeAutospacing="0" w:after="120" w:afterLines="50" w:afterAutospacing="0" w:line="360" w:lineRule="auto"/>
              <w:ind w:right="62"/>
              <w:jc w:val="both"/>
              <w:rPr>
                <w:color w:val="000000"/>
                <w:sz w:val="26"/>
                <w:szCs w:val="26"/>
              </w:rPr>
            </w:pP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D0CB660">
            <w:pPr>
              <w:pStyle w:val="85"/>
              <w:spacing w:before="120" w:beforeLines="50" w:beforeAutospacing="0" w:after="120" w:afterLines="50" w:afterAutospacing="0" w:line="360" w:lineRule="auto"/>
              <w:ind w:right="62"/>
              <w:jc w:val="both"/>
              <w:rPr>
                <w:color w:val="000000"/>
                <w:sz w:val="26"/>
                <w:szCs w:val="26"/>
              </w:rPr>
            </w:pPr>
          </w:p>
        </w:tc>
      </w:tr>
      <w:tr w14:paraId="1433B386">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A9D473">
            <w:pPr>
              <w:pStyle w:val="85"/>
              <w:spacing w:before="120" w:beforeLines="50" w:beforeAutospacing="0" w:after="120" w:afterLines="50" w:afterAutospacing="0" w:line="360" w:lineRule="auto"/>
              <w:ind w:right="62"/>
              <w:jc w:val="both"/>
              <w:rPr>
                <w:color w:val="000000"/>
                <w:sz w:val="26"/>
                <w:szCs w:val="26"/>
              </w:rPr>
            </w:pP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C08C536">
            <w:pPr>
              <w:pStyle w:val="85"/>
              <w:spacing w:before="120" w:beforeLines="50" w:beforeAutospacing="0" w:after="120" w:afterLines="50" w:afterAutospacing="0" w:line="360" w:lineRule="auto"/>
              <w:ind w:right="62"/>
              <w:jc w:val="both"/>
              <w:rPr>
                <w:color w:val="000000"/>
                <w:sz w:val="26"/>
                <w:szCs w:val="26"/>
              </w:rPr>
            </w:pPr>
          </w:p>
        </w:tc>
      </w:tr>
      <w:tr w14:paraId="56D33EB6">
        <w:tblPrEx>
          <w:tblCellMar>
            <w:top w:w="15" w:type="dxa"/>
            <w:left w:w="15" w:type="dxa"/>
            <w:bottom w:w="15" w:type="dxa"/>
            <w:right w:w="15" w:type="dxa"/>
          </w:tblCellMar>
        </w:tblPrEx>
        <w:trPr>
          <w:jc w:val="center"/>
        </w:trPr>
        <w:tc>
          <w:tcPr>
            <w:tcW w:w="2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857AA4">
            <w:pPr>
              <w:pStyle w:val="85"/>
              <w:spacing w:before="120" w:beforeLines="50" w:beforeAutospacing="0" w:after="120" w:afterLines="50" w:afterAutospacing="0" w:line="360" w:lineRule="auto"/>
              <w:ind w:right="62"/>
              <w:jc w:val="both"/>
              <w:rPr>
                <w:color w:val="000000"/>
                <w:sz w:val="26"/>
                <w:szCs w:val="26"/>
              </w:rPr>
            </w:pPr>
          </w:p>
        </w:tc>
        <w:tc>
          <w:tcPr>
            <w:tcW w:w="59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0A0A2B5">
            <w:pPr>
              <w:pStyle w:val="85"/>
              <w:spacing w:before="120" w:beforeLines="50" w:beforeAutospacing="0" w:after="120" w:afterLines="50" w:afterAutospacing="0" w:line="360" w:lineRule="auto"/>
              <w:ind w:right="62"/>
              <w:jc w:val="both"/>
              <w:rPr>
                <w:color w:val="000000"/>
                <w:sz w:val="26"/>
                <w:szCs w:val="26"/>
              </w:rPr>
            </w:pPr>
          </w:p>
        </w:tc>
      </w:tr>
    </w:tbl>
    <w:p w14:paraId="0F22944A">
      <w:pPr>
        <w:spacing w:line="360" w:lineRule="auto"/>
        <w:jc w:val="both"/>
        <w:rPr>
          <w:rFonts w:ascii="Times New Roman" w:hAnsi="Times New Roman" w:cs="Times New Roman"/>
          <w:b/>
          <w:bCs/>
          <w:color w:val="000000"/>
          <w:sz w:val="26"/>
          <w:szCs w:val="26"/>
        </w:rPr>
      </w:pPr>
    </w:p>
    <w:p w14:paraId="53B0AAF8">
      <w:pPr>
        <w:spacing w:line="360" w:lineRule="auto"/>
        <w:jc w:val="both"/>
        <w:rPr>
          <w:rFonts w:ascii="Times New Roman" w:hAnsi="Times New Roman" w:cs="Times New Roman"/>
          <w:b/>
          <w:bCs/>
          <w:color w:val="000000"/>
          <w:sz w:val="26"/>
          <w:szCs w:val="26"/>
        </w:rPr>
      </w:pPr>
      <w:bookmarkStart w:id="21" w:name="_Toc2728"/>
      <w:bookmarkStart w:id="22" w:name="_Toc28625"/>
      <w:r>
        <w:rPr>
          <w:rFonts w:ascii="Times New Roman" w:hAnsi="Times New Roman" w:cs="Times New Roman"/>
          <w:b/>
          <w:bCs/>
          <w:color w:val="000000"/>
          <w:sz w:val="26"/>
          <w:szCs w:val="26"/>
        </w:rPr>
        <w:br w:type="page"/>
      </w:r>
    </w:p>
    <w:bookmarkEnd w:id="21"/>
    <w:bookmarkEnd w:id="22"/>
    <w:p w14:paraId="020DB577">
      <w:pPr>
        <w:spacing w:line="360" w:lineRule="auto"/>
        <w:jc w:val="both"/>
        <w:rPr>
          <w:rFonts w:ascii="Times New Roman" w:hAnsi="Times New Roman" w:cs="Times New Roman"/>
          <w:szCs w:val="26"/>
        </w:rPr>
        <w:sectPr>
          <w:pgSz w:w="11906" w:h="16838"/>
          <w:pgMar w:top="1440" w:right="1800" w:bottom="1440" w:left="1800" w:header="720" w:footer="720" w:gutter="0"/>
          <w:pgNumType w:start="6"/>
          <w:cols w:space="0" w:num="1"/>
          <w:docGrid w:linePitch="360" w:charSpace="0"/>
        </w:sectPr>
      </w:pPr>
    </w:p>
    <w:p w14:paraId="222BBA68">
      <w:pPr>
        <w:pStyle w:val="2"/>
        <w:bidi w:val="0"/>
        <w:ind w:left="360" w:leftChars="0" w:hanging="360" w:firstLineChars="0"/>
        <w:jc w:val="center"/>
      </w:pPr>
      <w:bookmarkStart w:id="23" w:name="_Toc16979"/>
      <w:bookmarkStart w:id="24" w:name="_Toc19938"/>
      <w:bookmarkStart w:id="25" w:name="_Toc184302634"/>
      <w:bookmarkStart w:id="26" w:name="_Toc11043"/>
      <w:bookmarkStart w:id="27" w:name="_Toc183901003"/>
      <w:bookmarkStart w:id="28" w:name="_Toc25371"/>
      <w:r>
        <w:t>GIỚI THIỆU</w:t>
      </w:r>
      <w:bookmarkEnd w:id="23"/>
      <w:bookmarkEnd w:id="24"/>
      <w:bookmarkEnd w:id="25"/>
      <w:bookmarkEnd w:id="26"/>
      <w:bookmarkEnd w:id="27"/>
      <w:bookmarkEnd w:id="28"/>
    </w:p>
    <w:p w14:paraId="332F3414">
      <w:pPr>
        <w:pStyle w:val="3"/>
        <w:bidi w:val="0"/>
        <w:ind w:left="720" w:leftChars="0" w:hanging="460" w:firstLineChars="0"/>
        <w:jc w:val="both"/>
        <w:rPr>
          <w:rFonts w:hint="default"/>
          <w:lang w:val="vi"/>
        </w:rPr>
      </w:pPr>
      <w:bookmarkStart w:id="29" w:name="_Toc183901004"/>
      <w:bookmarkStart w:id="30" w:name="_Toc184302635"/>
      <w:bookmarkStart w:id="31" w:name="_Toc6772"/>
      <w:bookmarkStart w:id="32" w:name="_Toc21321"/>
      <w:bookmarkStart w:id="33" w:name="_Toc26525"/>
      <w:bookmarkStart w:id="34" w:name="_Toc26844"/>
      <w:r>
        <w:t>Tổng quan</w:t>
      </w:r>
      <w:bookmarkEnd w:id="29"/>
      <w:bookmarkEnd w:id="30"/>
      <w:bookmarkEnd w:id="31"/>
      <w:bookmarkEnd w:id="32"/>
      <w:bookmarkEnd w:id="33"/>
      <w:bookmarkStart w:id="35" w:name="_Toc183901005"/>
      <w:bookmarkStart w:id="36" w:name="_Toc5806"/>
      <w:bookmarkStart w:id="37" w:name="_Toc15610"/>
      <w:bookmarkStart w:id="38" w:name="_Toc9297"/>
      <w:bookmarkStart w:id="39" w:name="_Toc184302636"/>
      <w:r>
        <w:rPr>
          <w:rFonts w:hint="default"/>
          <w:lang w:val="en-US"/>
        </w:rPr>
        <w:t>:</w:t>
      </w:r>
      <w:bookmarkEnd w:id="34"/>
    </w:p>
    <w:p w14:paraId="0EFD197E">
      <w:pPr>
        <w:bidi w:val="0"/>
        <w:jc w:val="both"/>
        <w:rPr>
          <w:rFonts w:hint="default"/>
          <w:lang w:val="vi"/>
        </w:rPr>
      </w:pPr>
      <w:r>
        <w:rPr>
          <w:rFonts w:hint="default"/>
          <w:lang w:val="en-US"/>
        </w:rPr>
        <w:tab/>
      </w:r>
      <w:r>
        <w:rPr>
          <w:rFonts w:hint="default"/>
          <w:lang w:val="vi"/>
        </w:rPr>
        <w:t xml:space="preserve">Trong bối cảnh thị trường ứng dụng nghe nhạc số ngày càng phát triển và cạnh tranh gay gắt, người dùng không chỉ dừng ở nhu cầu tìm kiếm một nền tảng nghe nhạc chất lượng cao mà còn hướng đến </w:t>
      </w:r>
      <w:r>
        <w:rPr>
          <w:rFonts w:hint="default"/>
          <w:lang w:val="en-US"/>
        </w:rPr>
        <w:t xml:space="preserve">những </w:t>
      </w:r>
      <w:r>
        <w:rPr>
          <w:rFonts w:hint="default"/>
          <w:lang w:val="vi"/>
        </w:rPr>
        <w:t>trải nghiệm</w:t>
      </w:r>
      <w:r>
        <w:rPr>
          <w:rFonts w:hint="default"/>
          <w:lang w:val="en-US"/>
        </w:rPr>
        <w:t xml:space="preserve"> mang tính </w:t>
      </w:r>
      <w:r>
        <w:rPr>
          <w:rFonts w:hint="default"/>
          <w:lang w:val="vi"/>
        </w:rPr>
        <w:t>cá nhân hóa và khả năng kết nối cộng đồng. Ứng dụng JT-Harmony được phát triển nhằm mang đến những người yêu âm nhạc một công cụ nghe nhạc toàn diện, hiện đại và dễ sử dụng, vừa đáp ứng nhu cầu cá nhân hóa, vừa khuyến khích sự tương tác và kết nối với cộng đồng những người yêu âm nhạc.</w:t>
      </w:r>
    </w:p>
    <w:p w14:paraId="4ED65577">
      <w:pPr>
        <w:bidi w:val="0"/>
        <w:jc w:val="both"/>
        <w:rPr>
          <w:rFonts w:hint="default"/>
          <w:lang w:val="vi"/>
        </w:rPr>
      </w:pPr>
      <w:r>
        <w:rPr>
          <w:rFonts w:hint="default"/>
          <w:lang w:val="en-US"/>
        </w:rPr>
        <w:tab/>
      </w:r>
      <w:r>
        <w:rPr>
          <w:rFonts w:hint="default"/>
          <w:lang w:val="vi"/>
        </w:rPr>
        <w:t>Ứng dụng JT-Harmony được phát triển trên nền tảng Android, giao diện được thiết kế thân thiện, hiện đại, trực quan, đảm bảo trải nhiệm người dùng mượt mà và tính thẩm mỹ. Tương tự như các nền tảng khác, JT-Harmony cũng bao gồm các tính năng cơ bản của một ứng dụng nghe nhạc cần có như tìm kiếm bài hát, phát/tạm dừng/chuyển bài, xem lời bài hát, tạo playlist cá nhân và có hỗ trợ nghe nhạc trực tuyến (online) hoặc tải ngoại tuyến (offline).</w:t>
      </w:r>
    </w:p>
    <w:p w14:paraId="4A93DF5B">
      <w:pPr>
        <w:bidi w:val="0"/>
        <w:jc w:val="both"/>
        <w:rPr>
          <w:rFonts w:hint="default"/>
          <w:lang w:val="vi"/>
        </w:rPr>
      </w:pPr>
      <w:r>
        <w:rPr>
          <w:rFonts w:hint="default"/>
          <w:lang w:val="en-US"/>
        </w:rPr>
        <w:tab/>
      </w:r>
      <w:r>
        <w:rPr>
          <w:rFonts w:hint="default"/>
          <w:lang w:val="vi"/>
        </w:rPr>
        <w:t>Điểm nổi bật của JT-Harmony là tính năng gợi ý nhạc cá nhân hóa, dựa trên lịch sử nghe nhạc, thể loại hoặc nghệ sĩ yêu thích, cũng như các bài hát đang thịnh hành. Điều này giúp người nghe dễ dàng khám phá ra những bài hát mới phù hợp với sở thích và nhu cầu nghe.</w:t>
      </w:r>
    </w:p>
    <w:p w14:paraId="2ABCC7D1">
      <w:pPr>
        <w:bidi w:val="0"/>
        <w:jc w:val="both"/>
        <w:rPr>
          <w:rFonts w:hint="default"/>
          <w:lang w:val="vi"/>
        </w:rPr>
      </w:pPr>
      <w:r>
        <w:rPr>
          <w:rFonts w:hint="default"/>
          <w:lang w:val="en-US"/>
        </w:rPr>
        <w:tab/>
      </w:r>
      <w:r>
        <w:rPr>
          <w:rFonts w:hint="default"/>
          <w:lang w:val="vi"/>
        </w:rPr>
        <w:t>Bên cạnh đó ứng dụng không chỉ cho phép chia sẻ nhạc thông qua các nền tảng mạng xã hội khác (Facebook, Zalo, … ) bằng đường dẫn, mã QR. Mà còn xây dựng một nền tảng mạng xã hội bên trong ứng dụng, người dùng không chỉ được nghe những bài hát phát hình chính thức mà còn có thể đăng tải những bản cover, những sáng tác cá nhân. Việc phát triển tính năng này không chỉ giúp người dùng kết nối, tương tác với những người nghe khác, mà còn là một cơ hội cho những người có đam mê muốn bắt đầu phát triển bản thân trong lĩnh vực nghệ thuật được tiếp cận thêm một lượng khán giả.</w:t>
      </w:r>
    </w:p>
    <w:p w14:paraId="3ED41731">
      <w:pPr>
        <w:bidi w:val="0"/>
        <w:jc w:val="both"/>
        <w:rPr>
          <w:rFonts w:hint="default"/>
          <w:lang w:val="vi"/>
        </w:rPr>
      </w:pPr>
      <w:r>
        <w:rPr>
          <w:rFonts w:hint="default"/>
          <w:lang w:val="en-US"/>
        </w:rPr>
        <w:tab/>
      </w:r>
      <w:r>
        <w:rPr>
          <w:rFonts w:hint="default"/>
          <w:lang w:val="vi"/>
        </w:rPr>
        <w:t>Về mặt quản trị, hệ thống tích hợp trang quản trị (admin) cho phép quản trị viên thêm/xóa bài hát, thể loại, nghệ sĩ; quản lý người dùng; theo dõi thống kê lượt nghe và chia sẻ; từ đó đảm bảo nội dung được kiểm soát và ứng dụng vận hành ổn định.</w:t>
      </w:r>
    </w:p>
    <w:p w14:paraId="790A959A">
      <w:pPr>
        <w:bidi w:val="0"/>
        <w:jc w:val="both"/>
        <w:rPr>
          <w:rFonts w:hint="default"/>
          <w:lang w:val="vi"/>
        </w:rPr>
      </w:pPr>
      <w:r>
        <w:rPr>
          <w:rFonts w:hint="default"/>
          <w:lang w:val="en-US"/>
        </w:rPr>
        <w:tab/>
      </w:r>
      <w:r>
        <w:rPr>
          <w:rFonts w:hint="default"/>
          <w:lang w:val="vi"/>
        </w:rPr>
        <w:t>Về công nghệ, JT-Harmony sử dụng Firebase cho xác thực và lưu trữ dữ liệu người dùng, kết hợp với PostgreSQL cho quản lý cơ sở dữ liệu nhạc, cùng các API nhạc hoặc dịch vụ lưu trữ để đảm bảo tốc độ truy xuất nhanh, an toàn và khả năng mở rộng. Thêm vào đó, ứng dụng tích hợp Socket.IO để hỗ trợ giao tiếp thời gian thực như bình luận, thông báo và tương tác giữa người dùng.</w:t>
      </w:r>
    </w:p>
    <w:p w14:paraId="5064914C">
      <w:pPr>
        <w:bidi w:val="0"/>
        <w:jc w:val="both"/>
        <w:rPr>
          <w:lang w:val="vi"/>
        </w:rPr>
      </w:pPr>
      <w:r>
        <w:rPr>
          <w:rFonts w:hint="default"/>
          <w:lang w:val="en-US"/>
        </w:rPr>
        <w:tab/>
      </w:r>
      <w:r>
        <w:rPr>
          <w:rFonts w:hint="default"/>
          <w:lang w:val="vi"/>
        </w:rPr>
        <w:t>Với mong muốn mang đến trải nghiệm giải trí cá nhân hóa và tiện ích cho cộng đồng người nghe nhạc, chúng tôi hy vọng JT-Harmony không chỉ là ứng dụng nghe nhạc mà còn là cầu nối cộng đồng, nơi người yêu nhạc có thể khám phá, chia sẻ và phát triển bản thân.</w:t>
      </w:r>
    </w:p>
    <w:p w14:paraId="0589915F">
      <w:pPr>
        <w:pStyle w:val="3"/>
        <w:bidi w:val="0"/>
        <w:ind w:left="720" w:leftChars="0" w:hanging="460" w:firstLineChars="0"/>
        <w:jc w:val="both"/>
        <w:rPr>
          <w:lang w:val="vi"/>
        </w:rPr>
      </w:pPr>
      <w:bookmarkStart w:id="40" w:name="_Toc9102"/>
      <w:r>
        <w:rPr>
          <w:lang w:val="vi"/>
        </w:rPr>
        <w:t>Mục tiêu cơ bản của đề tài</w:t>
      </w:r>
      <w:bookmarkEnd w:id="35"/>
      <w:bookmarkEnd w:id="36"/>
      <w:bookmarkEnd w:id="37"/>
      <w:bookmarkEnd w:id="38"/>
      <w:bookmarkEnd w:id="39"/>
      <w:bookmarkEnd w:id="40"/>
    </w:p>
    <w:p w14:paraId="3E9DA4BB">
      <w:pPr>
        <w:spacing w:line="360" w:lineRule="auto"/>
        <w:jc w:val="both"/>
        <w:rPr>
          <w:rFonts w:ascii="Times New Roman" w:hAnsi="Times New Roman" w:cs="Times New Roman"/>
          <w:color w:val="000000"/>
          <w:sz w:val="26"/>
          <w:szCs w:val="26"/>
          <w:lang w:val="vi"/>
        </w:rPr>
      </w:pPr>
      <w:bookmarkStart w:id="41" w:name="_Toc13100"/>
      <w:bookmarkStart w:id="42" w:name="_Toc27688"/>
      <w:bookmarkStart w:id="43" w:name="_Toc7204"/>
      <w:r>
        <w:rPr>
          <w:rFonts w:hint="default"/>
          <w:color w:val="000000"/>
          <w:sz w:val="26"/>
          <w:szCs w:val="26"/>
          <w:lang w:val="en-US"/>
        </w:rPr>
        <w:tab/>
      </w:r>
      <w:r>
        <w:rPr>
          <w:rFonts w:hint="default" w:ascii="Times New Roman" w:hAnsi="Times New Roman"/>
          <w:color w:val="000000"/>
          <w:sz w:val="26"/>
          <w:szCs w:val="26"/>
          <w:lang w:val="vi"/>
        </w:rPr>
        <w:t>Đề tài nhằm mục tiêu xây dựng một ứng dụng nghe nhạc trên nền tảng di động Android, tích hợp gợi ý nhạc cá nhân hóa và chia sẻ nhạc. Giúp người dùng dễ dàng tìm kiếm bài hát mới, theo dõi các bài hát thịnh hành, nghệ sĩ yêu thích và có thể kết nối với cộng đồng những người yêu âm nhạc.</w:t>
      </w:r>
    </w:p>
    <w:p w14:paraId="3DBC0D32">
      <w:pPr>
        <w:pStyle w:val="3"/>
        <w:bidi w:val="0"/>
        <w:ind w:left="720" w:leftChars="0" w:hanging="460" w:firstLineChars="0"/>
        <w:jc w:val="both"/>
      </w:pPr>
      <w:bookmarkStart w:id="44" w:name="_Toc183901006"/>
      <w:bookmarkStart w:id="45" w:name="_Toc24648"/>
      <w:bookmarkStart w:id="46" w:name="_Toc184302637"/>
      <w:r>
        <w:t>Phạm vi đề tài</w:t>
      </w:r>
      <w:bookmarkEnd w:id="41"/>
      <w:bookmarkEnd w:id="42"/>
      <w:bookmarkEnd w:id="43"/>
      <w:bookmarkEnd w:id="44"/>
      <w:bookmarkEnd w:id="45"/>
      <w:bookmarkEnd w:id="46"/>
    </w:p>
    <w:p w14:paraId="731CFCEB">
      <w:pPr>
        <w:pStyle w:val="4"/>
        <w:bidi w:val="0"/>
        <w:ind w:left="1077" w:leftChars="0" w:hanging="817" w:firstLineChars="0"/>
        <w:rPr>
          <w:rFonts w:hint="default"/>
          <w:lang w:val="en-US"/>
        </w:rPr>
      </w:pPr>
      <w:r>
        <w:rPr>
          <w:rFonts w:hint="default"/>
          <w:lang w:val="en-US"/>
        </w:rPr>
        <w:tab/>
      </w:r>
      <w:r>
        <w:rPr>
          <w:rFonts w:hint="default"/>
          <w:lang w:val="en-US"/>
        </w:rPr>
        <w:t>Phạm vi thực hiện</w:t>
      </w:r>
      <w:r>
        <w:rPr>
          <w:rFonts w:hint="default"/>
          <w:lang w:val="en-US"/>
        </w:rPr>
        <w:tab/>
      </w:r>
    </w:p>
    <w:p w14:paraId="4B358748">
      <w:pPr>
        <w:jc w:val="both"/>
        <w:rPr>
          <w:rFonts w:hint="default"/>
          <w:i w:val="0"/>
          <w:iCs w:val="0"/>
          <w:lang w:val="en-US"/>
        </w:rPr>
      </w:pPr>
      <w:r>
        <w:rPr>
          <w:rFonts w:hint="default"/>
          <w:b w:val="0"/>
          <w:bCs w:val="0"/>
          <w:i/>
          <w:iCs/>
          <w:lang w:val="en-US"/>
        </w:rPr>
        <w:tab/>
      </w:r>
      <w:r>
        <w:rPr>
          <w:rFonts w:hint="default"/>
          <w:b w:val="0"/>
          <w:bCs w:val="0"/>
          <w:i/>
          <w:iCs/>
          <w:lang w:val="en-US"/>
        </w:rPr>
        <w:t>Xây dựng ứng dụng nghe nhạc trên mobile:</w:t>
      </w:r>
    </w:p>
    <w:p w14:paraId="6A6718D1">
      <w:pPr>
        <w:jc w:val="both"/>
        <w:rPr>
          <w:rFonts w:hint="default"/>
          <w:lang w:val="en-US"/>
        </w:rPr>
      </w:pPr>
      <w:r>
        <w:rPr>
          <w:rFonts w:hint="default"/>
          <w:lang w:val="en-US"/>
        </w:rPr>
        <w:tab/>
      </w:r>
      <w:r>
        <w:rPr>
          <w:rFonts w:hint="default"/>
          <w:lang w:val="en-US"/>
        </w:rPr>
        <w:t>- Đăng ký/ Đăng nhập.</w:t>
      </w:r>
    </w:p>
    <w:p w14:paraId="1001B686">
      <w:pPr>
        <w:ind w:left="0" w:leftChars="0" w:firstLine="260" w:firstLineChars="100"/>
        <w:jc w:val="both"/>
        <w:rPr>
          <w:rFonts w:hint="default"/>
          <w:lang w:val="en-US"/>
        </w:rPr>
      </w:pPr>
      <w:r>
        <w:rPr>
          <w:rFonts w:hint="default"/>
          <w:lang w:val="en-US"/>
        </w:rPr>
        <w:tab/>
      </w:r>
      <w:r>
        <w:rPr>
          <w:rFonts w:hint="default"/>
          <w:lang w:val="en-US"/>
        </w:rPr>
        <w:t>- Nghe nhạc trực tuyến.</w:t>
      </w:r>
    </w:p>
    <w:p w14:paraId="45554D93">
      <w:pPr>
        <w:ind w:left="0" w:leftChars="0" w:firstLine="260" w:firstLineChars="100"/>
        <w:jc w:val="both"/>
        <w:rPr>
          <w:rFonts w:hint="default"/>
          <w:lang w:val="en-US"/>
        </w:rPr>
      </w:pPr>
      <w:r>
        <w:rPr>
          <w:rFonts w:hint="default"/>
          <w:lang w:val="en-US"/>
        </w:rPr>
        <w:t>- Quản lý danh sách phát cá nhân.</w:t>
      </w:r>
    </w:p>
    <w:p w14:paraId="03AF8A6B">
      <w:pPr>
        <w:ind w:left="0" w:leftChars="0" w:firstLine="260" w:firstLineChars="100"/>
        <w:jc w:val="both"/>
        <w:rPr>
          <w:rFonts w:hint="default"/>
          <w:lang w:val="en-US"/>
        </w:rPr>
      </w:pPr>
      <w:r>
        <w:rPr>
          <w:rFonts w:hint="default"/>
          <w:lang w:val="en-US"/>
        </w:rPr>
        <w:t>- Tìm kiếm bài hát, nghệ sĩ, album, danh sách phát, người dùng khác.</w:t>
      </w:r>
    </w:p>
    <w:p w14:paraId="54D5BBD6">
      <w:pPr>
        <w:ind w:left="0" w:leftChars="0" w:firstLine="260" w:firstLineChars="100"/>
        <w:jc w:val="both"/>
        <w:rPr>
          <w:rFonts w:hint="default"/>
          <w:lang w:val="en-US"/>
        </w:rPr>
      </w:pPr>
      <w:r>
        <w:rPr>
          <w:rFonts w:hint="default"/>
          <w:lang w:val="en-US"/>
        </w:rPr>
        <w:t>- Gợi ý bài hát dựa trên phân tích hành vi, lịch sử nghe nhạc.</w:t>
      </w:r>
    </w:p>
    <w:p w14:paraId="38371747">
      <w:pPr>
        <w:ind w:left="0" w:leftChars="0" w:firstLine="260" w:firstLineChars="100"/>
        <w:jc w:val="both"/>
        <w:rPr>
          <w:rFonts w:hint="default"/>
          <w:b/>
          <w:bCs/>
          <w:i/>
          <w:iCs/>
          <w:lang w:val="en-US"/>
        </w:rPr>
      </w:pPr>
      <w:r>
        <w:rPr>
          <w:rFonts w:hint="default"/>
          <w:b w:val="0"/>
          <w:bCs w:val="0"/>
          <w:i/>
          <w:iCs/>
          <w:u w:val="none"/>
          <w:lang w:val="en-US"/>
        </w:rPr>
        <w:t>Xây dựng mạng xã hội nội bộ trong ứng dụng:</w:t>
      </w:r>
    </w:p>
    <w:p w14:paraId="17C5F5DE">
      <w:pPr>
        <w:ind w:left="0" w:leftChars="0" w:firstLine="260" w:firstLineChars="100"/>
        <w:jc w:val="both"/>
        <w:rPr>
          <w:rFonts w:hint="default"/>
          <w:lang w:val="en-US"/>
        </w:rPr>
      </w:pPr>
      <w:r>
        <w:rPr>
          <w:rFonts w:hint="default"/>
          <w:lang w:val="en-US"/>
        </w:rPr>
        <w:t>- Tạo bài đăng/cover, chia sẻ.</w:t>
      </w:r>
    </w:p>
    <w:p w14:paraId="7F857C48">
      <w:pPr>
        <w:ind w:left="0" w:leftChars="0" w:firstLine="260" w:firstLineChars="100"/>
        <w:jc w:val="both"/>
        <w:rPr>
          <w:rFonts w:hint="default"/>
          <w:lang w:val="en-US"/>
        </w:rPr>
      </w:pPr>
      <w:r>
        <w:rPr>
          <w:rFonts w:hint="default"/>
          <w:lang w:val="en-US"/>
        </w:rPr>
        <w:t>- Bình luận, bày tỏ cảm xúc.</w:t>
      </w:r>
    </w:p>
    <w:p w14:paraId="63CE7766">
      <w:pPr>
        <w:ind w:left="0" w:leftChars="0" w:firstLine="260" w:firstLineChars="100"/>
        <w:jc w:val="both"/>
        <w:rPr>
          <w:rFonts w:hint="default"/>
          <w:lang w:val="en-US"/>
        </w:rPr>
      </w:pPr>
      <w:r>
        <w:rPr>
          <w:rFonts w:hint="default"/>
          <w:lang w:val="en-US"/>
        </w:rPr>
        <w:t>- Nhắn tin 1:1 giữa người dùng (chat real-time).</w:t>
      </w:r>
    </w:p>
    <w:p w14:paraId="630E2C9E">
      <w:pPr>
        <w:ind w:left="0" w:leftChars="0" w:firstLine="260" w:firstLineChars="100"/>
        <w:jc w:val="both"/>
        <w:rPr>
          <w:rFonts w:hint="default"/>
          <w:lang w:val="en-US"/>
        </w:rPr>
      </w:pPr>
      <w:r>
        <w:rPr>
          <w:rFonts w:hint="default"/>
          <w:i/>
          <w:iCs/>
          <w:lang w:val="en-US"/>
        </w:rPr>
        <w:t>Cơ sở dữ liệu:</w:t>
      </w:r>
      <w:r>
        <w:rPr>
          <w:rFonts w:hint="default"/>
          <w:i w:val="0"/>
          <w:iCs w:val="0"/>
          <w:lang w:val="en-US"/>
        </w:rPr>
        <w:t xml:space="preserve"> </w:t>
      </w:r>
      <w:r>
        <w:rPr>
          <w:rFonts w:hint="default"/>
          <w:lang w:val="en-US"/>
        </w:rPr>
        <w:t>sử dụng PostgreSQL làm database chính và Redis lưu trữ bộ nhớ đệm.</w:t>
      </w:r>
    </w:p>
    <w:p w14:paraId="6000414D">
      <w:pPr>
        <w:ind w:left="0" w:leftChars="0" w:firstLine="260" w:firstLineChars="100"/>
        <w:jc w:val="both"/>
        <w:rPr>
          <w:rFonts w:hint="default"/>
          <w:i/>
          <w:iCs/>
          <w:lang w:val="en-US"/>
        </w:rPr>
      </w:pPr>
      <w:r>
        <w:rPr>
          <w:rFonts w:hint="default"/>
          <w:i/>
          <w:iCs/>
          <w:lang w:val="en-US"/>
        </w:rPr>
        <w:t>Tích hợp API bên thứ 3:</w:t>
      </w:r>
    </w:p>
    <w:p w14:paraId="310B86BA">
      <w:pPr>
        <w:ind w:left="0" w:leftChars="0" w:firstLine="260" w:firstLineChars="100"/>
        <w:jc w:val="both"/>
        <w:rPr>
          <w:rFonts w:hint="default"/>
          <w:lang w:val="en-US"/>
        </w:rPr>
      </w:pPr>
      <w:r>
        <w:rPr>
          <w:rFonts w:hint="default"/>
          <w:lang w:val="en-US"/>
        </w:rPr>
        <w:t>- Sử dụng Spotify Web API để tham khảo metadata bài hát, nghệ sĩ, danh sách phát toàn cầu.</w:t>
      </w:r>
    </w:p>
    <w:p w14:paraId="1BE3D56A">
      <w:pPr>
        <w:ind w:left="0" w:leftChars="0" w:firstLine="260" w:firstLineChars="100"/>
        <w:jc w:val="both"/>
        <w:rPr>
          <w:rFonts w:hint="default"/>
          <w:lang w:val="en-US"/>
        </w:rPr>
      </w:pPr>
      <w:r>
        <w:rPr>
          <w:rFonts w:hint="default"/>
          <w:lang w:val="en-US"/>
        </w:rPr>
        <w:t>- Sử dụng Gemini API để xây dựng chức năng gợi ý nghe nhạc thông minh, nhằm cá nhân hóa trải nghiệm cho người dùng.</w:t>
      </w:r>
    </w:p>
    <w:p w14:paraId="4A69EDB8">
      <w:pPr>
        <w:ind w:left="0" w:leftChars="0" w:firstLine="260" w:firstLineChars="100"/>
        <w:jc w:val="both"/>
        <w:rPr>
          <w:rFonts w:hint="default"/>
          <w:lang w:val="en-US"/>
        </w:rPr>
      </w:pPr>
      <w:r>
        <w:rPr>
          <w:rFonts w:hint="default"/>
          <w:i/>
          <w:iCs/>
          <w:lang w:val="en-US"/>
        </w:rPr>
        <w:t>Cloud:</w:t>
      </w:r>
      <w:r>
        <w:rPr>
          <w:rFonts w:hint="default"/>
          <w:lang w:val="en-US"/>
        </w:rPr>
        <w:t xml:space="preserve"> Sử dụng Cloudinary để đăng tải, lưu trữ hình ảnh, file media.</w:t>
      </w:r>
    </w:p>
    <w:p w14:paraId="3EA01531">
      <w:pPr>
        <w:pStyle w:val="4"/>
        <w:bidi w:val="0"/>
        <w:ind w:left="1077" w:leftChars="0" w:hanging="817" w:firstLineChars="0"/>
        <w:rPr>
          <w:rFonts w:hint="default"/>
          <w:lang w:val="en-US"/>
        </w:rPr>
      </w:pPr>
      <w:r>
        <w:rPr>
          <w:rFonts w:hint="default"/>
          <w:lang w:val="en-US"/>
        </w:rPr>
        <w:t>Ngoài phạm vi đề tài:</w:t>
      </w:r>
    </w:p>
    <w:p w14:paraId="04F681D5">
      <w:pPr>
        <w:ind w:left="0" w:leftChars="0" w:firstLine="260" w:firstLineChars="100"/>
        <w:jc w:val="both"/>
        <w:rPr>
          <w:rFonts w:hint="default"/>
          <w:b w:val="0"/>
          <w:bCs w:val="0"/>
          <w:lang w:val="en-US"/>
        </w:rPr>
      </w:pPr>
      <w:r>
        <w:rPr>
          <w:rFonts w:hint="default"/>
          <w:lang w:val="en-US"/>
        </w:rPr>
        <w:t>Không phát triển web client cho người dùng. Chỉ xây dựng mobile client và web admin cho quản trị viên.</w:t>
      </w:r>
    </w:p>
    <w:p w14:paraId="71103A42">
      <w:pPr>
        <w:pStyle w:val="3"/>
        <w:bidi w:val="0"/>
        <w:ind w:left="720" w:leftChars="0" w:hanging="460" w:firstLineChars="0"/>
        <w:rPr>
          <w:rFonts w:hint="default"/>
          <w:lang w:val="en-US"/>
        </w:rPr>
      </w:pPr>
      <w:r>
        <w:rPr>
          <w:rFonts w:hint="default"/>
          <w:lang w:val="en-US"/>
        </w:rPr>
        <w:t>Phương pháp thực hiện:</w:t>
      </w:r>
    </w:p>
    <w:p w14:paraId="50C3E73A">
      <w:pPr>
        <w:pStyle w:val="4"/>
        <w:bidi w:val="0"/>
        <w:ind w:left="1077" w:leftChars="0" w:hanging="817" w:firstLineChars="0"/>
        <w:rPr>
          <w:rFonts w:hint="default"/>
          <w:lang w:val="en-US"/>
        </w:rPr>
      </w:pPr>
      <w:r>
        <w:rPr>
          <w:rFonts w:hint="default"/>
          <w:lang w:val="en-US"/>
        </w:rPr>
        <w:tab/>
      </w:r>
      <w:r>
        <w:rPr>
          <w:rFonts w:hint="default"/>
          <w:lang w:val="en-US"/>
        </w:rPr>
        <w:t xml:space="preserve">Phương pháp khảo sát/ thu thập yêu cầu: </w:t>
      </w:r>
    </w:p>
    <w:p w14:paraId="3C4572C9">
      <w:pPr>
        <w:jc w:val="both"/>
        <w:rPr>
          <w:rFonts w:hint="default"/>
          <w:lang w:val="en-US"/>
        </w:rPr>
      </w:pPr>
      <w:r>
        <w:rPr>
          <w:rFonts w:hint="default"/>
          <w:i/>
          <w:iCs/>
          <w:lang w:val="en-US"/>
        </w:rPr>
        <w:tab/>
      </w:r>
      <w:r>
        <w:rPr>
          <w:rFonts w:hint="default"/>
          <w:i/>
          <w:iCs/>
          <w:lang w:val="en-US"/>
        </w:rPr>
        <w:t>Thảo luận nhóm:</w:t>
      </w:r>
      <w:r>
        <w:rPr>
          <w:rFonts w:hint="default"/>
          <w:lang w:val="en-US"/>
        </w:rPr>
        <w:t xml:space="preserve"> các thành viên cùng phân tích yêu cầu chức năng hệ thống, xác định phạm vi thực hiện đề tài.</w:t>
      </w:r>
    </w:p>
    <w:p w14:paraId="43E3A56B">
      <w:pPr>
        <w:ind w:left="0" w:leftChars="0" w:firstLine="260" w:firstLineChars="100"/>
        <w:jc w:val="both"/>
        <w:rPr>
          <w:rFonts w:hint="default"/>
          <w:lang w:val="en-US"/>
        </w:rPr>
      </w:pPr>
      <w:r>
        <w:rPr>
          <w:rFonts w:hint="default"/>
          <w:i/>
          <w:iCs/>
          <w:lang w:val="en-US"/>
        </w:rPr>
        <w:t>Khảo sát so sánh:</w:t>
      </w:r>
      <w:r>
        <w:rPr>
          <w:rFonts w:hint="default"/>
          <w:lang w:val="en-US"/>
        </w:rPr>
        <w:t xml:space="preserve"> trải nghiệm sử dụng các ứng dụng tương tự trong nền tảng nghe nhạc (Spotify, ZingMp3, Apple Music).</w:t>
      </w:r>
    </w:p>
    <w:p w14:paraId="55D20875">
      <w:pPr>
        <w:ind w:left="0" w:leftChars="0" w:firstLine="260" w:firstLineChars="100"/>
        <w:jc w:val="both"/>
        <w:rPr>
          <w:rFonts w:hint="default"/>
          <w:lang w:val="en-US"/>
        </w:rPr>
      </w:pPr>
      <w:r>
        <w:rPr>
          <w:rFonts w:hint="default"/>
          <w:i/>
          <w:iCs/>
          <w:lang w:val="en-US"/>
        </w:rPr>
        <w:t>Nghiên cứu tài liệu:</w:t>
      </w:r>
      <w:r>
        <w:rPr>
          <w:rFonts w:hint="default"/>
          <w:lang w:val="en-US"/>
        </w:rPr>
        <w:t xml:space="preserve"> đọc tài liệu tham khảo từ trang chủ các nền tảng nhạc trực tuyến tương tự, tài liệu của Spotify API và Gemini API.</w:t>
      </w:r>
    </w:p>
    <w:p w14:paraId="45685A2F">
      <w:pPr>
        <w:pStyle w:val="4"/>
        <w:bidi w:val="0"/>
        <w:ind w:left="1077" w:leftChars="0" w:hanging="817" w:firstLineChars="0"/>
        <w:rPr>
          <w:rFonts w:hint="default"/>
          <w:lang w:val="en-US"/>
        </w:rPr>
      </w:pPr>
      <w:r>
        <w:rPr>
          <w:rFonts w:hint="default"/>
          <w:lang w:val="en-US"/>
        </w:rPr>
        <w:t>Các công nghệ sử dụng trong hệ thống:</w:t>
      </w:r>
    </w:p>
    <w:p w14:paraId="0EF0A44F">
      <w:pPr>
        <w:numPr>
          <w:ilvl w:val="0"/>
          <w:numId w:val="0"/>
        </w:numPr>
        <w:bidi w:val="0"/>
        <w:spacing w:line="360" w:lineRule="auto"/>
        <w:jc w:val="both"/>
        <w:rPr>
          <w:rFonts w:hint="default"/>
          <w:b w:val="0"/>
          <w:bCs w:val="0"/>
          <w:lang w:val="en-US"/>
        </w:rPr>
      </w:pPr>
      <w:r>
        <w:rPr>
          <w:rFonts w:hint="default"/>
          <w:lang w:val="en-US"/>
        </w:rPr>
        <w:tab/>
      </w:r>
      <w:r>
        <w:rPr>
          <w:rFonts w:hint="default"/>
          <w:b w:val="0"/>
          <w:bCs w:val="0"/>
          <w:i/>
          <w:iCs/>
          <w:lang w:val="en-US"/>
        </w:rPr>
        <w:t xml:space="preserve">Node.js, Express.js: </w:t>
      </w:r>
      <w:r>
        <w:rPr>
          <w:rFonts w:hint="default"/>
          <w:b w:val="0"/>
          <w:bCs w:val="0"/>
          <w:lang w:val="en-US"/>
        </w:rPr>
        <w:t>Xây dựng server và cung cấp Restful API.</w:t>
      </w:r>
    </w:p>
    <w:p w14:paraId="71F252E6">
      <w:pPr>
        <w:numPr>
          <w:ilvl w:val="0"/>
          <w:numId w:val="0"/>
        </w:numPr>
        <w:bidi w:val="0"/>
        <w:spacing w:line="360" w:lineRule="auto"/>
        <w:jc w:val="both"/>
        <w:rPr>
          <w:rFonts w:hint="default"/>
          <w:b w:val="0"/>
          <w:bCs w:val="0"/>
          <w:lang w:val="en-US"/>
        </w:rPr>
      </w:pPr>
      <w:r>
        <w:rPr>
          <w:rFonts w:hint="default"/>
          <w:b w:val="0"/>
          <w:bCs w:val="0"/>
          <w:i/>
          <w:iCs/>
          <w:lang w:val="en-US"/>
        </w:rPr>
        <w:tab/>
      </w:r>
      <w:r>
        <w:rPr>
          <w:rFonts w:hint="default"/>
          <w:b w:val="0"/>
          <w:bCs w:val="0"/>
          <w:i/>
          <w:iCs/>
          <w:lang w:val="en-US"/>
        </w:rPr>
        <w:t>React Native + TypeScript:</w:t>
      </w:r>
      <w:r>
        <w:rPr>
          <w:rFonts w:hint="default"/>
          <w:b w:val="0"/>
          <w:bCs w:val="0"/>
          <w:lang w:val="en-US"/>
        </w:rPr>
        <w:t xml:space="preserve"> Phát triển ứng dụng di động đa nền tảng, tối ưu hiệu suất và trải nghiệm người dùng.</w:t>
      </w:r>
    </w:p>
    <w:p w14:paraId="7A968980">
      <w:pPr>
        <w:numPr>
          <w:ilvl w:val="0"/>
          <w:numId w:val="0"/>
        </w:numPr>
        <w:bidi w:val="0"/>
        <w:spacing w:line="360" w:lineRule="auto"/>
        <w:jc w:val="both"/>
        <w:rPr>
          <w:rFonts w:hint="default"/>
          <w:b w:val="0"/>
          <w:bCs w:val="0"/>
          <w:lang w:val="en-US"/>
        </w:rPr>
      </w:pPr>
      <w:r>
        <w:rPr>
          <w:rFonts w:hint="default"/>
          <w:b w:val="0"/>
          <w:bCs w:val="0"/>
          <w:lang w:val="en-US"/>
        </w:rPr>
        <w:tab/>
      </w:r>
      <w:r>
        <w:rPr>
          <w:rFonts w:hint="default"/>
          <w:b w:val="0"/>
          <w:bCs w:val="0"/>
          <w:i/>
          <w:iCs/>
          <w:lang w:val="en-US"/>
        </w:rPr>
        <w:t>Next.js:</w:t>
      </w:r>
      <w:r>
        <w:rPr>
          <w:rFonts w:hint="default"/>
          <w:b w:val="0"/>
          <w:bCs w:val="0"/>
          <w:lang w:val="en-US"/>
        </w:rPr>
        <w:t xml:space="preserve"> Xây dựng website quản lý cho quản trị viên hệ thống.</w:t>
      </w:r>
    </w:p>
    <w:p w14:paraId="639F79E9">
      <w:pPr>
        <w:numPr>
          <w:ilvl w:val="0"/>
          <w:numId w:val="0"/>
        </w:numPr>
        <w:bidi w:val="0"/>
        <w:spacing w:line="360" w:lineRule="auto"/>
        <w:jc w:val="both"/>
        <w:rPr>
          <w:rFonts w:hint="default"/>
          <w:b w:val="0"/>
          <w:bCs w:val="0"/>
          <w:lang w:val="en-US"/>
        </w:rPr>
      </w:pPr>
      <w:r>
        <w:rPr>
          <w:rFonts w:hint="default"/>
          <w:b w:val="0"/>
          <w:bCs w:val="0"/>
          <w:i/>
          <w:iCs/>
          <w:lang w:val="en-US"/>
        </w:rPr>
        <w:tab/>
      </w:r>
      <w:r>
        <w:rPr>
          <w:rFonts w:hint="default"/>
          <w:b w:val="0"/>
          <w:bCs w:val="0"/>
          <w:i/>
          <w:iCs/>
          <w:lang w:val="en-US"/>
        </w:rPr>
        <w:t>PostgreSQL:</w:t>
      </w:r>
      <w:r>
        <w:rPr>
          <w:rFonts w:hint="default"/>
          <w:b w:val="0"/>
          <w:bCs w:val="0"/>
          <w:lang w:val="en-US"/>
        </w:rPr>
        <w:t xml:space="preserve"> Lưu trữ và quản lý dữ liệu quan hệ, đảm bảo tính toàn vẹn, an toàn và dễ mở rộng.</w:t>
      </w:r>
    </w:p>
    <w:p w14:paraId="0E0F60D2">
      <w:pPr>
        <w:numPr>
          <w:ilvl w:val="0"/>
          <w:numId w:val="0"/>
        </w:numPr>
        <w:bidi w:val="0"/>
        <w:spacing w:line="360" w:lineRule="auto"/>
        <w:jc w:val="both"/>
        <w:rPr>
          <w:rFonts w:hint="default"/>
          <w:b w:val="0"/>
          <w:bCs w:val="0"/>
          <w:lang w:val="en-US"/>
        </w:rPr>
      </w:pPr>
      <w:r>
        <w:rPr>
          <w:rFonts w:hint="default"/>
          <w:b w:val="0"/>
          <w:bCs w:val="0"/>
          <w:lang w:val="en-US"/>
        </w:rPr>
        <w:tab/>
      </w:r>
      <w:r>
        <w:rPr>
          <w:rFonts w:hint="default"/>
          <w:b w:val="0"/>
          <w:bCs w:val="0"/>
          <w:i/>
          <w:iCs/>
          <w:lang w:val="en-US"/>
        </w:rPr>
        <w:t>GitHub:</w:t>
      </w:r>
      <w:r>
        <w:rPr>
          <w:rFonts w:hint="default"/>
          <w:b w:val="0"/>
          <w:bCs w:val="0"/>
          <w:lang w:val="en-US"/>
        </w:rPr>
        <w:t xml:space="preserve"> Quản lý mã nguồn, theo dõi thay đổi và hỗ trợ cộng tác nhóm thông qua pull request và review code.</w:t>
      </w:r>
    </w:p>
    <w:p w14:paraId="3446C068">
      <w:pPr>
        <w:numPr>
          <w:ilvl w:val="0"/>
          <w:numId w:val="0"/>
        </w:numPr>
        <w:bidi w:val="0"/>
        <w:spacing w:line="360" w:lineRule="auto"/>
        <w:jc w:val="both"/>
        <w:rPr>
          <w:rFonts w:hint="default"/>
          <w:b w:val="0"/>
          <w:bCs w:val="0"/>
          <w:lang w:val="en-US"/>
        </w:rPr>
      </w:pPr>
      <w:r>
        <w:rPr>
          <w:rFonts w:hint="default"/>
          <w:b w:val="0"/>
          <w:bCs w:val="0"/>
          <w:lang w:val="en-US"/>
        </w:rPr>
        <w:tab/>
      </w:r>
      <w:r>
        <w:rPr>
          <w:rFonts w:hint="default"/>
          <w:b w:val="0"/>
          <w:bCs w:val="0"/>
          <w:i/>
          <w:iCs/>
          <w:lang w:val="en-US"/>
        </w:rPr>
        <w:t>Cloudinary:</w:t>
      </w:r>
      <w:r>
        <w:rPr>
          <w:rFonts w:hint="default"/>
          <w:b w:val="0"/>
          <w:bCs w:val="0"/>
          <w:lang w:val="en-US"/>
        </w:rPr>
        <w:t xml:space="preserve"> Lưu trữ và quản lý hình ảnh/âm thanh, hỗ trợ tối ưu hóa và phân phối nội dung nhanh chóng.</w:t>
      </w:r>
    </w:p>
    <w:p w14:paraId="02E8BFA0">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b w:val="0"/>
          <w:bCs w:val="0"/>
          <w:lang w:val="en-US"/>
        </w:rPr>
      </w:pPr>
      <w:r>
        <w:rPr>
          <w:rFonts w:hint="default"/>
          <w:b w:val="0"/>
          <w:bCs w:val="0"/>
          <w:lang w:val="en-US"/>
        </w:rPr>
        <w:tab/>
      </w:r>
      <w:r>
        <w:rPr>
          <w:rFonts w:hint="default"/>
          <w:b w:val="0"/>
          <w:bCs w:val="0"/>
          <w:i/>
          <w:iCs/>
          <w:lang w:val="en-US"/>
        </w:rPr>
        <w:t>Socket.IO:</w:t>
      </w:r>
      <w:r>
        <w:rPr>
          <w:rFonts w:hint="default"/>
          <w:b w:val="0"/>
          <w:bCs w:val="0"/>
          <w:lang w:val="en-US"/>
        </w:rPr>
        <w:t xml:space="preserve"> Hỗ trợ giao tiếp thời gian thực giữa client và server, phục vụ tính năng chat, bình luận và thông báo tức thì.</w:t>
      </w:r>
    </w:p>
    <w:p w14:paraId="1738D3C7">
      <w:pPr>
        <w:jc w:val="both"/>
        <w:rPr>
          <w:rFonts w:hint="default"/>
          <w:b w:val="0"/>
          <w:bCs w:val="0"/>
          <w:lang w:val="en-US"/>
        </w:rPr>
      </w:pPr>
      <w:r>
        <w:rPr>
          <w:rFonts w:hint="default"/>
          <w:b w:val="0"/>
          <w:bCs w:val="0"/>
          <w:lang w:val="en-US"/>
        </w:rPr>
        <w:tab/>
      </w:r>
      <w:r>
        <w:rPr>
          <w:rFonts w:hint="default"/>
          <w:b w:val="0"/>
          <w:bCs w:val="0"/>
          <w:i/>
          <w:iCs/>
          <w:lang w:val="en-US"/>
        </w:rPr>
        <w:t>Redis:</w:t>
      </w:r>
      <w:r>
        <w:rPr>
          <w:rFonts w:hint="default"/>
          <w:b w:val="0"/>
          <w:bCs w:val="0"/>
          <w:lang w:val="en-US"/>
        </w:rPr>
        <w:t xml:space="preserve"> Lưu trữ bộ nhớ đêm, giúp tăng tốc độ truy cập dữ liệu và giải tải cho cơ sở dữ liệu chính.</w:t>
      </w:r>
    </w:p>
    <w:p w14:paraId="6F1F2F68">
      <w:pPr>
        <w:pStyle w:val="3"/>
        <w:bidi w:val="0"/>
        <w:ind w:left="720" w:leftChars="0" w:hanging="460" w:firstLineChars="0"/>
        <w:rPr>
          <w:rFonts w:hint="default"/>
          <w:lang w:val="en-US"/>
        </w:rPr>
      </w:pPr>
      <w:r>
        <w:rPr>
          <w:rFonts w:hint="default"/>
          <w:lang w:val="en-US"/>
        </w:rPr>
        <w:t>Ý nghĩa khoa học và thực tiễn:</w:t>
      </w:r>
    </w:p>
    <w:p w14:paraId="15939D0D">
      <w:pPr>
        <w:pStyle w:val="4"/>
        <w:bidi w:val="0"/>
        <w:ind w:left="1077" w:leftChars="0" w:hanging="817" w:firstLineChars="0"/>
        <w:rPr>
          <w:rFonts w:hint="default"/>
          <w:lang w:val="en-US"/>
        </w:rPr>
      </w:pPr>
      <w:r>
        <w:rPr>
          <w:rFonts w:hint="default"/>
          <w:lang w:val="en-US"/>
        </w:rPr>
        <w:tab/>
      </w:r>
      <w:r>
        <w:rPr>
          <w:rFonts w:hint="default"/>
          <w:lang w:val="en-US"/>
        </w:rPr>
        <w:t>Ý nghĩa khoa học:</w:t>
      </w:r>
    </w:p>
    <w:p w14:paraId="4D244AC1">
      <w:pPr>
        <w:jc w:val="both"/>
        <w:rPr>
          <w:rFonts w:hint="default"/>
          <w:lang w:val="en-US"/>
        </w:rPr>
      </w:pPr>
      <w:r>
        <w:rPr>
          <w:rFonts w:hint="default"/>
          <w:lang w:val="en-US"/>
        </w:rPr>
        <w:tab/>
      </w:r>
      <w:r>
        <w:rPr>
          <w:rFonts w:hint="default"/>
          <w:i/>
          <w:iCs/>
          <w:lang w:val="en-US"/>
        </w:rPr>
        <w:t>Nghiên cứu hệ thống gợi ý:</w:t>
      </w:r>
      <w:r>
        <w:rPr>
          <w:rFonts w:hint="default"/>
          <w:lang w:val="en-US"/>
        </w:rPr>
        <w:t xml:space="preserve"> Vận dụng, kết hợp các kiến thức về hệ thống gợi ý (Recommendation Systems). Cụ thể là áp dụng các thuật toán Machine Learning như Lọc nội dung (Content-based Filtering) và Lọc cộng tác (Collaborative Filtering) để giải quyết vấn đề cá nhân hóa trải nghiệm người dùng trong lĩnh vực âm nhạc.</w:t>
      </w:r>
    </w:p>
    <w:p w14:paraId="22576E7D">
      <w:pPr>
        <w:jc w:val="both"/>
        <w:rPr>
          <w:rFonts w:hint="default"/>
          <w:lang w:val="en-US"/>
        </w:rPr>
      </w:pPr>
      <w:r>
        <w:rPr>
          <w:rFonts w:hint="default"/>
          <w:lang w:val="en-US"/>
        </w:rPr>
        <w:tab/>
      </w:r>
      <w:r>
        <w:rPr>
          <w:rFonts w:hint="default"/>
          <w:lang w:val="en-US"/>
        </w:rPr>
        <w:t>Tích hợp công nghệ thời gian thực: Đề tài nghiên cứu và tích hợp công nghệ Socket.IO vào một ứng dụng media để xây dựng các tính năng tương tác xã hội (bình luận, thông báo), góp phần tạo ra một mô hình "mạng xã hội âm nhạc".</w:t>
      </w:r>
    </w:p>
    <w:p w14:paraId="320CDB11">
      <w:pPr>
        <w:jc w:val="both"/>
        <w:rPr>
          <w:rFonts w:hint="default"/>
          <w:lang w:val="en-US"/>
        </w:rPr>
      </w:pPr>
      <w:r>
        <w:rPr>
          <w:rFonts w:hint="default"/>
          <w:lang w:val="en-US"/>
        </w:rPr>
        <w:tab/>
      </w:r>
      <w:r>
        <w:rPr>
          <w:rFonts w:hint="default"/>
          <w:lang w:val="en-US"/>
        </w:rPr>
        <w:t>Ứng dụng kiến trúc hiện đại: Đề tài đóng góp một kiến trúc hệ thống tham khảo (Monorepo) kết hợp 3 nền tảng công nghệ mạnh mẽ: Next.js (cho Web Admin), React Native (cho Mobile App), và Node.js/ExpressJS (cho Backend Server) để giải quyết một bài toán nghiệp vụ hoàn chỉnh.</w:t>
      </w:r>
    </w:p>
    <w:p w14:paraId="03549315">
      <w:pPr>
        <w:pStyle w:val="4"/>
        <w:bidi w:val="0"/>
        <w:ind w:left="520" w:leftChars="0" w:hanging="260" w:firstLineChars="0"/>
        <w:rPr>
          <w:rFonts w:hint="default"/>
          <w:lang w:val="en-US"/>
        </w:rPr>
      </w:pPr>
      <w:r>
        <w:rPr>
          <w:rFonts w:hint="default"/>
          <w:lang w:val="en-US"/>
        </w:rPr>
        <w:t>Ý nghĩa thực tiễn</w:t>
      </w:r>
    </w:p>
    <w:p w14:paraId="628E4DE4">
      <w:pPr>
        <w:jc w:val="both"/>
        <w:rPr>
          <w:rFonts w:hint="default"/>
          <w:lang w:val="en-US"/>
        </w:rPr>
      </w:pPr>
      <w:r>
        <w:rPr>
          <w:rFonts w:hint="default"/>
          <w:lang w:val="en-US"/>
        </w:rPr>
        <w:tab/>
      </w:r>
      <w:r>
        <w:rPr>
          <w:rFonts w:hint="default"/>
          <w:i/>
          <w:iCs/>
          <w:lang w:val="en-US"/>
        </w:rPr>
        <w:t xml:space="preserve">Đối với người dùng: </w:t>
      </w:r>
      <w:r>
        <w:rPr>
          <w:rFonts w:hint="default"/>
          <w:lang w:val="en-US"/>
        </w:rPr>
        <w:t>Người dùng không chỉ thụ động nghe nhạc mà còn có thể chủ động sáng tạo (đăng tải cover/sáng tác) và tương tác, kết nối với những người dùng khác có cùng sở thích.</w:t>
      </w:r>
    </w:p>
    <w:p w14:paraId="02F797DA">
      <w:pPr>
        <w:jc w:val="both"/>
        <w:rPr>
          <w:rFonts w:hint="default"/>
          <w:lang w:val="en-US"/>
        </w:rPr>
      </w:pPr>
      <w:r>
        <w:rPr>
          <w:rFonts w:hint="default"/>
          <w:lang w:val="en-US"/>
        </w:rPr>
        <w:tab/>
      </w:r>
      <w:r>
        <w:rPr>
          <w:rFonts w:hint="default"/>
          <w:i/>
          <w:iCs/>
          <w:lang w:val="en-US"/>
        </w:rPr>
        <w:t>Đối với cộng đồng sáng tạo:</w:t>
      </w:r>
      <w:r>
        <w:rPr>
          <w:rFonts w:hint="default"/>
          <w:lang w:val="en-US"/>
        </w:rPr>
        <w:t xml:space="preserve"> Tạo ra một sân chơi, một nền tảng đặc biệt cho các nghệ sĩ, người sáng tạo nghiệp dư có cơ hội chia sẻ tác phẩm của mình, tiếp cận khán giả và nhận về những phản hồi, tương tác trực tiếp.</w:t>
      </w:r>
    </w:p>
    <w:p w14:paraId="7D1264E1">
      <w:pPr>
        <w:jc w:val="both"/>
        <w:rPr>
          <w:rFonts w:hint="default"/>
          <w:lang w:val="en-US"/>
        </w:rPr>
      </w:pPr>
      <w:r>
        <w:rPr>
          <w:rFonts w:hint="default"/>
          <w:i/>
          <w:iCs/>
          <w:lang w:val="en-US"/>
        </w:rPr>
        <w:tab/>
      </w:r>
      <w:r>
        <w:rPr>
          <w:rFonts w:hint="default"/>
          <w:i/>
          <w:iCs/>
          <w:lang w:val="en-US"/>
        </w:rPr>
        <w:t>Đối với sinh viên:</w:t>
      </w:r>
      <w:r>
        <w:rPr>
          <w:rFonts w:hint="default"/>
          <w:lang w:val="en-US"/>
        </w:rPr>
        <w:t xml:space="preserve"> Giúp sinh viên áp dụng toàn diện các kiến thức đã học (từ phân tích, thiết kế, lập trình) vào thực tế. Việc làm chủ một loạt công nghệ từ frontend (Next.js, React Native) đến backend (Node.js, PostgreSQL) và AI/ML là minh chứng rõ ràng cho năng lực chuyên môn khi tốt nghiệp.</w:t>
      </w:r>
    </w:p>
    <w:p w14:paraId="6E883097">
      <w:pPr>
        <w:pStyle w:val="3"/>
        <w:bidi w:val="0"/>
        <w:ind w:left="657" w:leftChars="0"/>
        <w:rPr>
          <w:rFonts w:hint="default"/>
          <w:lang w:val="en-US"/>
        </w:rPr>
      </w:pPr>
      <w:r>
        <w:rPr>
          <w:rFonts w:hint="default"/>
          <w:lang w:val="en-US"/>
        </w:rPr>
        <w:t>Cấu trúc quyển báo cáo:</w:t>
      </w:r>
    </w:p>
    <w:p w14:paraId="125CD358">
      <w:pPr>
        <w:rPr>
          <w:rFonts w:hint="default"/>
          <w:lang w:val="en-US"/>
        </w:rPr>
      </w:pPr>
      <w:r>
        <w:rPr>
          <w:rFonts w:hint="default"/>
          <w:lang w:val="en-US"/>
        </w:rPr>
        <w:tab/>
      </w:r>
      <w:r>
        <w:rPr>
          <w:rFonts w:hint="default"/>
          <w:lang w:val="en-US"/>
        </w:rPr>
        <w:t>Nội dung của quyển báo cáo Khóa luận tốt nghiệp được trình bày trong 7 chương:</w:t>
      </w:r>
    </w:p>
    <w:p w14:paraId="61B86DC5">
      <w:pPr>
        <w:rPr>
          <w:rFonts w:hint="default"/>
          <w:lang w:val="en-US"/>
        </w:rPr>
      </w:pPr>
      <w:r>
        <w:rPr>
          <w:rFonts w:hint="default"/>
          <w:lang w:val="en-US"/>
        </w:rPr>
        <w:tab/>
      </w:r>
      <w:r>
        <w:rPr>
          <w:rFonts w:hint="default"/>
          <w:i/>
          <w:iCs/>
          <w:lang w:val="en-US"/>
        </w:rPr>
        <w:t xml:space="preserve">Chương 1: Giới thiệu: </w:t>
      </w:r>
      <w:r>
        <w:rPr>
          <w:rFonts w:hint="default"/>
          <w:lang w:val="en-US"/>
        </w:rPr>
        <w:t>Trình bày tổng quan về bối cảnh và lý do chọn đề tài. Xác định mục tiêu, phạm vi nghiên cứu, các phương pháp thực hiện, ý nghĩa khoa học, thực tiễn và cấu trúc tổng thể của báo cáo.</w:t>
      </w:r>
    </w:p>
    <w:p w14:paraId="3C1B5836">
      <w:pPr>
        <w:rPr>
          <w:rFonts w:hint="default"/>
          <w:lang w:val="en-US"/>
        </w:rPr>
      </w:pPr>
      <w:r>
        <w:rPr>
          <w:rFonts w:hint="default"/>
          <w:i/>
          <w:iCs/>
          <w:lang w:val="en-US"/>
        </w:rPr>
        <w:tab/>
      </w:r>
      <w:r>
        <w:rPr>
          <w:rFonts w:hint="default"/>
          <w:i/>
          <w:iCs/>
          <w:lang w:val="en-US"/>
        </w:rPr>
        <w:t xml:space="preserve">Chương 2: Cơ sở lý thuyết và công nghệ liên quan: </w:t>
      </w:r>
      <w:r>
        <w:rPr>
          <w:rFonts w:hint="default"/>
          <w:lang w:val="en-US"/>
        </w:rPr>
        <w:t>Trình bày các khái niệm, lý thuyết nền tảng về hệ thống gợi ý, các mô hình được sử dụng. Đồng thời, giới thiệu và phân tích các công nghệ chính được sử dụng để xây dựng hệ thống (Next.js, React Native, Node.js, PostgreSQL, Cloudinary, Socket.IO).</w:t>
      </w:r>
    </w:p>
    <w:p w14:paraId="76F69595">
      <w:pPr>
        <w:rPr>
          <w:rFonts w:hint="default"/>
          <w:lang w:val="en-US"/>
        </w:rPr>
      </w:pPr>
      <w:r>
        <w:rPr>
          <w:rFonts w:hint="default"/>
          <w:i/>
          <w:iCs/>
          <w:lang w:val="en-US"/>
        </w:rPr>
        <w:tab/>
      </w:r>
      <w:r>
        <w:rPr>
          <w:rFonts w:hint="default"/>
          <w:i/>
          <w:iCs/>
          <w:lang w:val="en-US"/>
        </w:rPr>
        <w:t>Chương 3: Phân tích yêu cầu và thiết kế hệ thống:</w:t>
      </w:r>
      <w:r>
        <w:rPr>
          <w:rFonts w:hint="default"/>
          <w:lang w:val="en-US"/>
        </w:rPr>
        <w:t xml:space="preserve"> Tập trung vào việc khảo sát và đặc tả các yêu cầu chức năng, phi chức năng của hệ thống. Xây dựng các mô hình phân tích (Usecase, Sơ đồ lớp) và thiết kế kiến trúc hệ thống (Kiến trúc tổng thể, kiến trúc C4, thiết kế CSDL).</w:t>
      </w:r>
    </w:p>
    <w:p w14:paraId="1628F65C">
      <w:pPr>
        <w:rPr>
          <w:rFonts w:hint="default"/>
          <w:lang w:val="en-US"/>
        </w:rPr>
      </w:pPr>
      <w:r>
        <w:rPr>
          <w:rFonts w:hint="default"/>
          <w:i/>
          <w:iCs/>
          <w:lang w:val="en-US"/>
        </w:rPr>
        <w:tab/>
      </w:r>
      <w:r>
        <w:rPr>
          <w:rFonts w:hint="default"/>
          <w:i/>
          <w:iCs/>
          <w:lang w:val="en-US"/>
        </w:rPr>
        <w:t xml:space="preserve">Chương 4: Cài đặt và triển khai hệ thống: </w:t>
      </w:r>
      <w:r>
        <w:rPr>
          <w:rFonts w:hint="default"/>
          <w:lang w:val="en-US"/>
        </w:rPr>
        <w:t>Mô tả môi trường phát triển, kiến trúc triển khai, và trình bày chi tiết việc cài đặt các module chức năng chính. Hướng dẫn cài đặt và trình bày một số giao diện và luồng hoạt động tiêu biểu của sản phẩm.</w:t>
      </w:r>
    </w:p>
    <w:p w14:paraId="34F839BB">
      <w:pPr>
        <w:rPr>
          <w:rFonts w:hint="default"/>
          <w:lang w:val="en-US"/>
        </w:rPr>
      </w:pPr>
      <w:r>
        <w:rPr>
          <w:rFonts w:hint="default"/>
          <w:i/>
          <w:iCs/>
          <w:lang w:val="en-US"/>
        </w:rPr>
        <w:tab/>
      </w:r>
      <w:r>
        <w:rPr>
          <w:rFonts w:hint="default"/>
          <w:i/>
          <w:iCs/>
          <w:lang w:val="en-US"/>
        </w:rPr>
        <w:t>Chương 5: Kiểm thử và đánh giá hệ thống:</w:t>
      </w:r>
      <w:r>
        <w:rPr>
          <w:rFonts w:hint="default"/>
          <w:lang w:val="en-US"/>
        </w:rPr>
        <w:t xml:space="preserve"> Trình bày chiến lược kiểm thử (Unit test, Integration test, System test). Xây dựng các kịch bản kiểm thử (test case), trình bày kết quả kiểm thử, đánh giá hiệu quả của hệ thống và nêu ra các hạn chế còn tồn tại.</w:t>
      </w:r>
    </w:p>
    <w:p w14:paraId="35C6980F">
      <w:pPr>
        <w:rPr>
          <w:rFonts w:hint="default"/>
          <w:lang w:val="en-US"/>
        </w:rPr>
      </w:pPr>
      <w:r>
        <w:rPr>
          <w:rFonts w:hint="default"/>
          <w:i/>
          <w:iCs/>
          <w:lang w:val="en-US"/>
        </w:rPr>
        <w:tab/>
      </w:r>
      <w:r>
        <w:rPr>
          <w:rFonts w:hint="default"/>
          <w:i/>
          <w:iCs/>
          <w:lang w:val="en-US"/>
        </w:rPr>
        <w:t>Chương 6: Kế hoạch khởi nghiệp:</w:t>
      </w:r>
      <w:r>
        <w:rPr>
          <w:rFonts w:hint="default"/>
          <w:lang w:val="en-US"/>
        </w:rPr>
        <w:t xml:space="preserve"> Dựa trên sản phẩm đã phát triển, trình bày một kế hoạch dự án (Startup) giả định, bao gồm phân tích thị trường, mục tiêu, kế hoạch công việc, thời gian, nhân sự và chi phí.</w:t>
      </w:r>
    </w:p>
    <w:p w14:paraId="18DEB9B9">
      <w:pPr>
        <w:rPr>
          <w:rFonts w:hint="default"/>
          <w:lang w:val="en-US"/>
        </w:rPr>
      </w:pPr>
      <w:r>
        <w:rPr>
          <w:rFonts w:hint="default"/>
          <w:i/>
          <w:iCs/>
          <w:lang w:val="en-US"/>
        </w:rPr>
        <w:tab/>
      </w:r>
      <w:r>
        <w:rPr>
          <w:rFonts w:hint="default"/>
          <w:i/>
          <w:iCs/>
          <w:lang w:val="en-US"/>
        </w:rPr>
        <w:t>Chương 7: Kết luận và hướng phát triển:</w:t>
      </w:r>
      <w:r>
        <w:rPr>
          <w:rFonts w:hint="default"/>
          <w:lang w:val="en-US"/>
        </w:rPr>
        <w:t xml:space="preserve"> Tóm tắt lại các kết quả mà đề tài đã đạt được, so sánh với mục tiêu ban đầu. Đề xuất các hướng phát triển và nâng cấp cho hệ thống trong tương lai.</w:t>
      </w:r>
    </w:p>
    <w:p w14:paraId="3B664A88">
      <w:pPr>
        <w:pStyle w:val="3"/>
        <w:bidi w:val="0"/>
        <w:ind w:left="720" w:leftChars="0" w:hanging="460" w:firstLineChars="0"/>
        <w:jc w:val="both"/>
      </w:pPr>
      <w:bookmarkStart w:id="47" w:name="_Toc184302638"/>
      <w:bookmarkStart w:id="48" w:name="_Toc14976"/>
      <w:bookmarkStart w:id="49" w:name="_Toc8652"/>
      <w:bookmarkStart w:id="50" w:name="_Toc183901007"/>
      <w:bookmarkStart w:id="51" w:name="_Toc183820352"/>
      <w:bookmarkStart w:id="52" w:name="_Toc29850"/>
      <w:bookmarkStart w:id="53" w:name="_Toc6053"/>
      <w:r>
        <w:t>Mô tả yêu cầu chức năng</w:t>
      </w:r>
      <w:bookmarkEnd w:id="47"/>
      <w:bookmarkEnd w:id="48"/>
      <w:bookmarkEnd w:id="49"/>
      <w:bookmarkEnd w:id="50"/>
      <w:bookmarkEnd w:id="51"/>
      <w:bookmarkEnd w:id="52"/>
      <w:bookmarkEnd w:id="53"/>
    </w:p>
    <w:p w14:paraId="3A6DA85F">
      <w:pPr>
        <w:spacing w:line="360" w:lineRule="auto"/>
        <w:jc w:val="both"/>
        <w:rPr>
          <w:rFonts w:ascii="Times New Roman" w:hAnsi="Times New Roman" w:cs="Times New Roman"/>
          <w:b/>
          <w:bCs/>
          <w:color w:val="000000"/>
          <w:sz w:val="26"/>
          <w:szCs w:val="26"/>
        </w:rPr>
      </w:pPr>
      <w:r>
        <w:rPr>
          <w:rFonts w:hint="default" w:cs="Times New Roman"/>
          <w:sz w:val="26"/>
          <w:szCs w:val="26"/>
          <w:lang w:val="en-US"/>
        </w:rPr>
        <w:tab/>
      </w:r>
    </w:p>
    <w:p w14:paraId="1C59F1A2">
      <w:pPr>
        <w:pStyle w:val="2"/>
        <w:bidi w:val="0"/>
        <w:ind w:left="360" w:leftChars="0" w:hanging="360" w:firstLineChars="0"/>
        <w:jc w:val="center"/>
      </w:pPr>
      <w:bookmarkStart w:id="54" w:name="_Toc22348"/>
      <w:bookmarkStart w:id="55" w:name="_Toc1082"/>
      <w:bookmarkStart w:id="56" w:name="_Toc183901012"/>
      <w:bookmarkStart w:id="57" w:name="_Toc184302643"/>
      <w:bookmarkStart w:id="58" w:name="_Toc15263"/>
      <w:bookmarkStart w:id="59" w:name="_Toc24459"/>
      <w:r>
        <w:t>CƠ SỞ LÝ THUYẾT</w:t>
      </w:r>
      <w:bookmarkEnd w:id="54"/>
      <w:bookmarkEnd w:id="55"/>
      <w:bookmarkEnd w:id="56"/>
      <w:bookmarkEnd w:id="57"/>
      <w:bookmarkEnd w:id="58"/>
      <w:bookmarkEnd w:id="59"/>
      <w:r>
        <w:rPr>
          <w:rFonts w:hint="default"/>
          <w:lang w:val="en-US"/>
        </w:rPr>
        <w:t xml:space="preserve"> VÀ CÔNG NGHỆ LIÊN QUAN</w:t>
      </w:r>
    </w:p>
    <w:p w14:paraId="1E4F93F8">
      <w:pPr>
        <w:pStyle w:val="3"/>
        <w:bidi w:val="0"/>
        <w:ind w:left="720" w:leftChars="0" w:hanging="460" w:firstLineChars="0"/>
        <w:jc w:val="both"/>
        <w:rPr>
          <w:lang w:val="vi"/>
        </w:rPr>
      </w:pPr>
      <w:bookmarkStart w:id="60" w:name="_Toc184302644"/>
      <w:bookmarkStart w:id="61" w:name="_Toc183901013"/>
      <w:bookmarkStart w:id="62" w:name="_Toc13561"/>
      <w:r>
        <w:t>Node</w:t>
      </w:r>
      <w:bookmarkEnd w:id="60"/>
      <w:bookmarkEnd w:id="61"/>
      <w:r>
        <w:rPr>
          <w:rFonts w:hint="default"/>
          <w:lang w:val="en-US"/>
        </w:rPr>
        <w:t>.js và ExpressJS:</w:t>
      </w:r>
      <w:bookmarkEnd w:id="62"/>
    </w:p>
    <w:p w14:paraId="71F04F4E">
      <w:pPr>
        <w:jc w:val="both"/>
        <w:rPr>
          <w:rFonts w:hint="default"/>
          <w:b w:val="0"/>
          <w:bCs w:val="0"/>
          <w:color w:val="000000" w:themeColor="text1"/>
          <w:sz w:val="26"/>
          <w:szCs w:val="26"/>
          <w:lang w:val="en-US"/>
          <w14:textFill>
            <w14:solidFill>
              <w14:schemeClr w14:val="tx1"/>
            </w14:solidFill>
          </w14:textFill>
        </w:rPr>
      </w:pPr>
      <w:r>
        <w:rPr>
          <w:rFonts w:hint="default"/>
          <w:lang w:val="en-US"/>
        </w:rPr>
        <w:tab/>
      </w:r>
      <w:r>
        <w:rPr>
          <w:color w:val="000000"/>
          <w:sz w:val="26"/>
          <w:szCs w:val="26"/>
          <w:lang w:val="vi"/>
        </w:rPr>
        <w:t>Node.js là một runtime JavaScript mã nguồn mở, cho phép xây dựng các ứng dụng phía server một cách hiệu quả. Được xây dựng trên nền tảng V8 JavaScript Engine của Google, Node.js cung cấp khả năng xử lý bất đồng bộ và event-driven, giúp phát triển các ứng dụng có khả năng mở rộng cao. Node.js thường được sử dụng để phát triển các API, microservices và các ứng dụng thời gian thực nhờ khả năng xử lý số lượng lớn yêu cầu đồng thời mà vẫn duy trì hiệu suất cao</w:t>
      </w:r>
      <w:r>
        <w:rPr>
          <w:rFonts w:hint="default"/>
          <w:color w:val="000000"/>
          <w:sz w:val="26"/>
          <w:szCs w:val="26"/>
          <w:lang w:val="en-US"/>
        </w:rPr>
        <w:t xml:space="preserve"> </w:t>
      </w:r>
      <w:r>
        <w:rPr>
          <w:rFonts w:hint="default"/>
          <w:b w:val="0"/>
          <w:bCs w:val="0"/>
          <w:color w:val="000000" w:themeColor="text1"/>
          <w:sz w:val="26"/>
          <w:szCs w:val="26"/>
          <w:u w:val="none"/>
          <w:lang w:val="en-US"/>
          <w14:textFill>
            <w14:solidFill>
              <w14:schemeClr w14:val="tx1"/>
            </w14:solidFill>
          </w14:textFill>
        </w:rPr>
        <w:fldChar w:fldCharType="begin"/>
      </w:r>
      <w:r>
        <w:rPr>
          <w:rFonts w:hint="default"/>
          <w:b w:val="0"/>
          <w:bCs w:val="0"/>
          <w:color w:val="000000" w:themeColor="text1"/>
          <w:sz w:val="26"/>
          <w:szCs w:val="26"/>
          <w:u w:val="none"/>
          <w:lang w:val="en-US"/>
          <w14:textFill>
            <w14:solidFill>
              <w14:schemeClr w14:val="tx1"/>
            </w14:solidFill>
          </w14:textFill>
        </w:rPr>
        <w:instrText xml:space="preserve"> HYPERLINK \l "NodeJs" </w:instrText>
      </w:r>
      <w:r>
        <w:rPr>
          <w:rFonts w:hint="default"/>
          <w:b w:val="0"/>
          <w:bCs w:val="0"/>
          <w:color w:val="000000" w:themeColor="text1"/>
          <w:sz w:val="26"/>
          <w:szCs w:val="26"/>
          <w:u w:val="none"/>
          <w:lang w:val="en-US"/>
          <w14:textFill>
            <w14:solidFill>
              <w14:schemeClr w14:val="tx1"/>
            </w14:solidFill>
          </w14:textFill>
        </w:rPr>
        <w:fldChar w:fldCharType="separate"/>
      </w:r>
      <w:r>
        <w:rPr>
          <w:rStyle w:val="36"/>
          <w:rFonts w:hint="default"/>
          <w:b w:val="0"/>
          <w:bCs w:val="0"/>
          <w:color w:val="000000" w:themeColor="text1"/>
          <w:sz w:val="26"/>
          <w:szCs w:val="26"/>
          <w:lang w:val="en-US"/>
          <w14:textFill>
            <w14:solidFill>
              <w14:schemeClr w14:val="tx1"/>
            </w14:solidFill>
          </w14:textFill>
        </w:rPr>
        <w:t>[1]</w:t>
      </w:r>
      <w:r>
        <w:rPr>
          <w:rFonts w:hint="default"/>
          <w:b w:val="0"/>
          <w:bCs w:val="0"/>
          <w:color w:val="000000" w:themeColor="text1"/>
          <w:sz w:val="26"/>
          <w:szCs w:val="26"/>
          <w:u w:val="none"/>
          <w:lang w:val="en-US"/>
          <w14:textFill>
            <w14:solidFill>
              <w14:schemeClr w14:val="tx1"/>
            </w14:solidFill>
          </w14:textFill>
        </w:rPr>
        <w:fldChar w:fldCharType="end"/>
      </w:r>
      <w:r>
        <w:rPr>
          <w:rFonts w:hint="default"/>
          <w:b w:val="0"/>
          <w:bCs w:val="0"/>
          <w:color w:val="000000" w:themeColor="text1"/>
          <w:sz w:val="26"/>
          <w:szCs w:val="26"/>
          <w:lang w:val="en-US"/>
          <w14:textFill>
            <w14:solidFill>
              <w14:schemeClr w14:val="tx1"/>
            </w14:solidFill>
          </w14:textFill>
        </w:rPr>
        <w:t>.</w:t>
      </w:r>
    </w:p>
    <w:p w14:paraId="4BA7973F">
      <w:pPr>
        <w:jc w:val="both"/>
        <w:rPr>
          <w:rFonts w:hint="default"/>
          <w:b w:val="0"/>
          <w:bCs w:val="0"/>
          <w:color w:val="000000" w:themeColor="text1"/>
          <w:sz w:val="26"/>
          <w:szCs w:val="26"/>
          <w:lang w:val="en-US"/>
          <w14:textFill>
            <w14:solidFill>
              <w14:schemeClr w14:val="tx1"/>
            </w14:solidFill>
          </w14:textFill>
        </w:rPr>
      </w:pPr>
      <w:r>
        <w:rPr>
          <w:rFonts w:hint="default"/>
          <w:b w:val="0"/>
          <w:bCs w:val="0"/>
          <w:color w:val="000000" w:themeColor="text1"/>
          <w:sz w:val="26"/>
          <w:szCs w:val="26"/>
          <w:lang w:val="en-US"/>
          <w14:textFill>
            <w14:solidFill>
              <w14:schemeClr w14:val="tx1"/>
            </w14:solidFill>
          </w14:textFill>
        </w:rPr>
        <w:tab/>
      </w:r>
      <w:r>
        <w:rPr>
          <w:rFonts w:hint="default"/>
          <w:b w:val="0"/>
          <w:bCs w:val="0"/>
          <w:color w:val="000000" w:themeColor="text1"/>
          <w:sz w:val="26"/>
          <w:szCs w:val="26"/>
          <w:lang w:val="en-US"/>
          <w14:textFill>
            <w14:solidFill>
              <w14:schemeClr w14:val="tx1"/>
            </w14:solidFill>
          </w14:textFill>
        </w:rPr>
        <w:t xml:space="preserve">ExpressJS (hay Express) là framework ứng dụng web phổ biến nhất của Node.js, được thiết kế để xây dựng các ứng dụng web và API. Nó thường được gọi là framework máy chủ tiêu chuẩn "de facto" cho Node.js. </w:t>
      </w:r>
      <w:r>
        <w:rPr>
          <w:rFonts w:hint="default"/>
          <w:b w:val="0"/>
          <w:bCs w:val="0"/>
          <w:color w:val="000000" w:themeColor="text1"/>
          <w:sz w:val="26"/>
          <w:szCs w:val="26"/>
          <w:lang w:val="en-US"/>
          <w14:textFill>
            <w14:solidFill>
              <w14:schemeClr w14:val="tx1"/>
            </w14:solidFill>
          </w14:textFill>
        </w:rPr>
        <w:fldChar w:fldCharType="begin"/>
      </w:r>
      <w:r>
        <w:rPr>
          <w:rFonts w:hint="default"/>
          <w:b w:val="0"/>
          <w:bCs w:val="0"/>
          <w:color w:val="000000" w:themeColor="text1"/>
          <w:sz w:val="26"/>
          <w:szCs w:val="26"/>
          <w:lang w:val="en-US"/>
          <w14:textFill>
            <w14:solidFill>
              <w14:schemeClr w14:val="tx1"/>
            </w14:solidFill>
          </w14:textFill>
        </w:rPr>
        <w:instrText xml:space="preserve"> HYPERLINK \l "Express" </w:instrText>
      </w:r>
      <w:r>
        <w:rPr>
          <w:rFonts w:hint="default"/>
          <w:b w:val="0"/>
          <w:bCs w:val="0"/>
          <w:color w:val="000000" w:themeColor="text1"/>
          <w:sz w:val="26"/>
          <w:szCs w:val="26"/>
          <w:lang w:val="en-US"/>
          <w14:textFill>
            <w14:solidFill>
              <w14:schemeClr w14:val="tx1"/>
            </w14:solidFill>
          </w14:textFill>
        </w:rPr>
        <w:fldChar w:fldCharType="separate"/>
      </w:r>
      <w:r>
        <w:rPr>
          <w:rStyle w:val="36"/>
          <w:rFonts w:hint="default"/>
          <w:b w:val="0"/>
          <w:bCs w:val="0"/>
          <w:color w:val="000000" w:themeColor="text1"/>
          <w:sz w:val="26"/>
          <w:szCs w:val="26"/>
          <w:lang w:val="en-US"/>
          <w14:textFill>
            <w14:solidFill>
              <w14:schemeClr w14:val="tx1"/>
            </w14:solidFill>
          </w14:textFill>
        </w:rPr>
        <w:t>[2]</w:t>
      </w:r>
      <w:r>
        <w:rPr>
          <w:rFonts w:hint="default"/>
          <w:b w:val="0"/>
          <w:bCs w:val="0"/>
          <w:color w:val="000000" w:themeColor="text1"/>
          <w:sz w:val="26"/>
          <w:szCs w:val="26"/>
          <w:lang w:val="en-US"/>
          <w14:textFill>
            <w14:solidFill>
              <w14:schemeClr w14:val="tx1"/>
            </w14:solidFill>
          </w14:textFill>
        </w:rPr>
        <w:fldChar w:fldCharType="end"/>
      </w:r>
    </w:p>
    <w:p w14:paraId="7EA59DD4">
      <w:pPr>
        <w:pStyle w:val="3"/>
        <w:bidi w:val="0"/>
        <w:ind w:left="720" w:leftChars="0" w:hanging="460" w:firstLineChars="0"/>
        <w:jc w:val="both"/>
        <w:rPr>
          <w:rFonts w:hint="default"/>
          <w:lang w:val="en-US"/>
        </w:rPr>
      </w:pPr>
      <w:bookmarkStart w:id="63" w:name="_Toc29252"/>
      <w:r>
        <w:rPr>
          <w:rFonts w:hint="default"/>
          <w:lang w:val="en-US"/>
        </w:rPr>
        <w:t>React Native:</w:t>
      </w:r>
      <w:bookmarkEnd w:id="63"/>
    </w:p>
    <w:p w14:paraId="35A5B17D">
      <w:pPr>
        <w:jc w:val="both"/>
        <w:rPr>
          <w:rFonts w:hint="default"/>
          <w:lang w:val="en-US"/>
        </w:rPr>
      </w:pPr>
      <w:r>
        <w:rPr>
          <w:rFonts w:hint="default" w:eastAsia="SimSun" w:cs="Times New Roman"/>
          <w:sz w:val="26"/>
          <w:szCs w:val="26"/>
          <w:lang w:val="en-US"/>
        </w:rPr>
        <w:tab/>
      </w:r>
      <w:r>
        <w:rPr>
          <w:rFonts w:hint="default" w:ascii="Times New Roman" w:hAnsi="Times New Roman" w:eastAsia="SimSun" w:cs="Times New Roman"/>
          <w:sz w:val="26"/>
          <w:szCs w:val="26"/>
        </w:rPr>
        <w:t xml:space="preserve">React Native là một framework mã nguồn mở do Meta (Facebook) phát triển. Nó cho phép các nhà phát triển xây dựng các ứng dụng di động gốc (native) cho cả hai nền tảng Android và iOS chỉ bằng một cơ sở mã nguồn React </w:t>
      </w:r>
      <w:r>
        <w:rPr>
          <w:rFonts w:hint="default" w:ascii="Times New Roman" w:hAnsi="Times New Roman" w:cs="Times New Roman"/>
          <w:b w:val="0"/>
          <w:bCs w:val="0"/>
          <w:color w:val="000000" w:themeColor="text1"/>
          <w:sz w:val="26"/>
          <w:szCs w:val="26"/>
          <w:lang w:val="en-US"/>
          <w14:textFill>
            <w14:solidFill>
              <w14:schemeClr w14:val="tx1"/>
            </w14:solidFill>
          </w14:textFill>
        </w:rPr>
        <w:fldChar w:fldCharType="begin"/>
      </w:r>
      <w:r>
        <w:rPr>
          <w:rFonts w:hint="default" w:ascii="Times New Roman" w:hAnsi="Times New Roman" w:cs="Times New Roman"/>
          <w:b w:val="0"/>
          <w:bCs w:val="0"/>
          <w:color w:val="000000" w:themeColor="text1"/>
          <w:sz w:val="26"/>
          <w:szCs w:val="26"/>
          <w:lang w:val="en-US"/>
          <w14:textFill>
            <w14:solidFill>
              <w14:schemeClr w14:val="tx1"/>
            </w14:solidFill>
          </w14:textFill>
        </w:rPr>
        <w:instrText xml:space="preserve"> HYPERLINK \l "reactNative" </w:instrText>
      </w:r>
      <w:r>
        <w:rPr>
          <w:rFonts w:hint="default" w:ascii="Times New Roman" w:hAnsi="Times New Roman" w:cs="Times New Roman"/>
          <w:b w:val="0"/>
          <w:bCs w:val="0"/>
          <w:color w:val="000000" w:themeColor="text1"/>
          <w:sz w:val="26"/>
          <w:szCs w:val="26"/>
          <w:lang w:val="en-US"/>
          <w14:textFill>
            <w14:solidFill>
              <w14:schemeClr w14:val="tx1"/>
            </w14:solidFill>
          </w14:textFill>
        </w:rPr>
        <w:fldChar w:fldCharType="separate"/>
      </w:r>
      <w:r>
        <w:rPr>
          <w:rStyle w:val="51"/>
          <w:rFonts w:hint="default" w:ascii="Times New Roman" w:hAnsi="Times New Roman" w:cs="Times New Roman"/>
          <w:b w:val="0"/>
          <w:bCs w:val="0"/>
          <w:color w:val="000000" w:themeColor="text1"/>
          <w:sz w:val="26"/>
          <w:szCs w:val="26"/>
          <w:lang w:val="en-US"/>
          <w14:textFill>
            <w14:solidFill>
              <w14:schemeClr w14:val="tx1"/>
            </w14:solidFill>
          </w14:textFill>
        </w:rPr>
        <w:t>[3]</w:t>
      </w:r>
      <w:r>
        <w:rPr>
          <w:rFonts w:hint="default" w:ascii="Times New Roman" w:hAnsi="Times New Roman" w:cs="Times New Roman"/>
          <w:b w:val="0"/>
          <w:bCs w:val="0"/>
          <w:color w:val="000000" w:themeColor="text1"/>
          <w:sz w:val="26"/>
          <w:szCs w:val="26"/>
          <w:lang w:val="en-US"/>
          <w14:textFill>
            <w14:solidFill>
              <w14:schemeClr w14:val="tx1"/>
            </w14:solidFill>
          </w14:textFill>
        </w:rPr>
        <w:fldChar w:fldCharType="end"/>
      </w:r>
      <w:r>
        <w:rPr>
          <w:rFonts w:hint="default" w:cs="Times New Roman"/>
          <w:b w:val="0"/>
          <w:bCs w:val="0"/>
          <w:sz w:val="26"/>
          <w:szCs w:val="26"/>
          <w:lang w:val="en-US"/>
        </w:rPr>
        <w:t xml:space="preserve">. </w:t>
      </w:r>
      <w:r>
        <w:rPr>
          <w:rFonts w:hint="default"/>
          <w:color w:val="000000"/>
          <w:sz w:val="26"/>
          <w:szCs w:val="26"/>
          <w:lang w:val="en-US"/>
        </w:rPr>
        <w:t>Điểm mạnh của React Native là tái sử dụng code, tiết kiệm chi phí và thời gian, có cộng đồng lớn, UI gần với native, hiệu năng tốt nhờ cơ chế bridge kết nối giữa JavaScript và mã native. Tuy nhiên, nó vẫn có một số hạn chế như thiếu module tùy chỉnh, cần hỗ trợ từ lập trình viên native, và có thể gặp vấn đề về khả năng mở rộng trong dự án quá phức tạp.</w:t>
      </w:r>
    </w:p>
    <w:p w14:paraId="274B3DF9">
      <w:pPr>
        <w:pStyle w:val="3"/>
        <w:bidi w:val="0"/>
        <w:ind w:left="720" w:leftChars="0" w:hanging="460" w:firstLineChars="0"/>
        <w:rPr>
          <w:rFonts w:hint="default"/>
          <w:lang w:val="en-US"/>
        </w:rPr>
      </w:pPr>
      <w:r>
        <w:rPr>
          <w:rFonts w:hint="default" w:ascii="Times New Roman" w:hAnsi="Times New Roman" w:eastAsia="SimSun" w:cs="Times New Roman"/>
          <w:b/>
          <w:bCs/>
          <w:sz w:val="26"/>
          <w:szCs w:val="26"/>
        </w:rPr>
        <w:t>Next.js</w:t>
      </w:r>
      <w:r>
        <w:rPr>
          <w:rFonts w:hint="default" w:eastAsia="SimSun" w:cs="Times New Roman"/>
          <w:b/>
          <w:bCs/>
          <w:sz w:val="26"/>
          <w:szCs w:val="26"/>
          <w:lang w:val="en-US"/>
        </w:rPr>
        <w:t>:</w:t>
      </w:r>
    </w:p>
    <w:p w14:paraId="411867F2">
      <w:pPr>
        <w:jc w:val="both"/>
        <w:rPr>
          <w:rFonts w:hint="default"/>
          <w:color w:val="000000" w:themeColor="text1"/>
          <w:sz w:val="26"/>
          <w:szCs w:val="26"/>
          <w:lang w:val="en-US"/>
          <w14:textFill>
            <w14:solidFill>
              <w14:schemeClr w14:val="tx1"/>
            </w14:solidFill>
          </w14:textFill>
        </w:rPr>
      </w:pPr>
      <w:r>
        <w:rPr>
          <w:rFonts w:hint="default"/>
          <w:color w:val="000000"/>
          <w:sz w:val="26"/>
          <w:szCs w:val="26"/>
          <w:lang w:val="en-US"/>
        </w:rPr>
        <w:tab/>
      </w:r>
      <w:r>
        <w:rPr>
          <w:rFonts w:hint="default"/>
          <w:color w:val="000000" w:themeColor="text1"/>
          <w:sz w:val="26"/>
          <w:szCs w:val="26"/>
          <w:lang w:val="en-US"/>
          <w14:textFill>
            <w14:solidFill>
              <w14:schemeClr w14:val="tx1"/>
            </w14:solidFill>
          </w14:textFill>
        </w:rPr>
        <w:t>Next.js là một React framework dùng để xây dựng các ứng dụng web full-stac</w:t>
      </w:r>
      <w:r>
        <w:rPr>
          <w:rFonts w:hint="default"/>
          <w:color w:val="000000" w:themeColor="text1"/>
          <w:sz w:val="26"/>
          <w:szCs w:val="26"/>
          <w:highlight w:val="none"/>
          <w:shd w:val="clear" w:color="auto" w:fill="auto"/>
          <w:lang w:val="en-US"/>
          <w14:textFill>
            <w14:solidFill>
              <w14:schemeClr w14:val="tx1"/>
            </w14:solidFill>
          </w14:textFill>
        </w:rPr>
        <w:t xml:space="preserve">k </w:t>
      </w:r>
      <w:r>
        <w:rPr>
          <w:rFonts w:hint="default"/>
          <w:color w:val="000000" w:themeColor="text1"/>
          <w:sz w:val="26"/>
          <w:szCs w:val="26"/>
          <w:highlight w:val="none"/>
          <w:shd w:val="clear" w:color="auto" w:fill="auto"/>
          <w:lang w:val="en-US"/>
          <w14:textFill>
            <w14:solidFill>
              <w14:schemeClr w14:val="tx1"/>
            </w14:solidFill>
          </w14:textFill>
        </w:rPr>
        <w:fldChar w:fldCharType="begin"/>
      </w:r>
      <w:r>
        <w:rPr>
          <w:rFonts w:hint="default"/>
          <w:color w:val="000000" w:themeColor="text1"/>
          <w:sz w:val="26"/>
          <w:szCs w:val="26"/>
          <w:highlight w:val="none"/>
          <w:shd w:val="clear" w:color="auto" w:fill="auto"/>
          <w:lang w:val="en-US"/>
          <w14:textFill>
            <w14:solidFill>
              <w14:schemeClr w14:val="tx1"/>
            </w14:solidFill>
          </w14:textFill>
        </w:rPr>
        <w:instrText xml:space="preserve"> HYPERLINK \l "NextJs" </w:instrText>
      </w:r>
      <w:r>
        <w:rPr>
          <w:rFonts w:hint="default"/>
          <w:color w:val="000000" w:themeColor="text1"/>
          <w:sz w:val="26"/>
          <w:szCs w:val="26"/>
          <w:highlight w:val="none"/>
          <w:shd w:val="clear" w:color="auto" w:fill="auto"/>
          <w:lang w:val="en-US"/>
          <w14:textFill>
            <w14:solidFill>
              <w14:schemeClr w14:val="tx1"/>
            </w14:solidFill>
          </w14:textFill>
        </w:rPr>
        <w:fldChar w:fldCharType="separate"/>
      </w:r>
      <w:r>
        <w:rPr>
          <w:rStyle w:val="51"/>
          <w:rFonts w:hint="default"/>
          <w:color w:val="000000" w:themeColor="text1"/>
          <w:sz w:val="26"/>
          <w:szCs w:val="26"/>
          <w:highlight w:val="none"/>
          <w:shd w:val="clear" w:color="auto" w:fill="auto"/>
          <w:lang w:val="en-US"/>
          <w14:textFill>
            <w14:solidFill>
              <w14:schemeClr w14:val="tx1"/>
            </w14:solidFill>
          </w14:textFill>
        </w:rPr>
        <w:t>[4]</w:t>
      </w:r>
      <w:r>
        <w:rPr>
          <w:rFonts w:hint="default"/>
          <w:color w:val="000000" w:themeColor="text1"/>
          <w:sz w:val="26"/>
          <w:szCs w:val="26"/>
          <w:highlight w:val="none"/>
          <w:shd w:val="clear" w:color="auto" w:fill="auto"/>
          <w:lang w:val="en-US"/>
          <w14:textFill>
            <w14:solidFill>
              <w14:schemeClr w14:val="tx1"/>
            </w14:solidFill>
          </w14:textFill>
        </w:rPr>
        <w:fldChar w:fldCharType="end"/>
      </w:r>
      <w:r>
        <w:rPr>
          <w:rFonts w:hint="default"/>
          <w:color w:val="000000" w:themeColor="text1"/>
          <w:sz w:val="26"/>
          <w:szCs w:val="26"/>
          <w:highlight w:val="none"/>
          <w:shd w:val="clear" w:color="auto" w:fill="auto"/>
          <w:lang w:val="en-US"/>
          <w14:textFill>
            <w14:solidFill>
              <w14:schemeClr w14:val="tx1"/>
            </w14:solidFill>
          </w14:textFill>
        </w:rPr>
        <w:t>. Lập trình viên sử dụng React Components để xây dựng giao diện người dùng, v</w:t>
      </w:r>
      <w:r>
        <w:rPr>
          <w:rFonts w:hint="default"/>
          <w:color w:val="000000" w:themeColor="text1"/>
          <w:sz w:val="26"/>
          <w:szCs w:val="26"/>
          <w:lang w:val="en-US"/>
          <w14:textFill>
            <w14:solidFill>
              <w14:schemeClr w14:val="tx1"/>
            </w14:solidFill>
          </w14:textFill>
        </w:rPr>
        <w:t xml:space="preserve">à Next.js cung cấp các tính năng bổ sung và tối ưu hóa </w:t>
      </w:r>
      <w:r>
        <w:rPr>
          <w:rFonts w:hint="default"/>
          <w:color w:val="000000" w:themeColor="text1"/>
          <w:sz w:val="26"/>
          <w:szCs w:val="26"/>
          <w:lang w:val="en-US"/>
          <w14:textFill>
            <w14:solidFill>
              <w14:schemeClr w14:val="tx1"/>
            </w14:solidFill>
          </w14:textFill>
        </w:rPr>
        <w:fldChar w:fldCharType="begin"/>
      </w:r>
      <w:r>
        <w:rPr>
          <w:rFonts w:hint="default"/>
          <w:color w:val="000000" w:themeColor="text1"/>
          <w:sz w:val="26"/>
          <w:szCs w:val="26"/>
          <w:lang w:val="en-US"/>
          <w14:textFill>
            <w14:solidFill>
              <w14:schemeClr w14:val="tx1"/>
            </w14:solidFill>
          </w14:textFill>
        </w:rPr>
        <w:instrText xml:space="preserve"> HYPERLINK \l "NextJs" </w:instrText>
      </w:r>
      <w:r>
        <w:rPr>
          <w:rFonts w:hint="default"/>
          <w:color w:val="000000" w:themeColor="text1"/>
          <w:sz w:val="26"/>
          <w:szCs w:val="26"/>
          <w:lang w:val="en-US"/>
          <w14:textFill>
            <w14:solidFill>
              <w14:schemeClr w14:val="tx1"/>
            </w14:solidFill>
          </w14:textFill>
        </w:rPr>
        <w:fldChar w:fldCharType="separate"/>
      </w:r>
      <w:r>
        <w:rPr>
          <w:rStyle w:val="36"/>
          <w:rFonts w:hint="default"/>
          <w:color w:val="000000" w:themeColor="text1"/>
          <w:sz w:val="26"/>
          <w:szCs w:val="26"/>
          <w:lang w:val="en-US"/>
          <w14:textFill>
            <w14:solidFill>
              <w14:schemeClr w14:val="tx1"/>
            </w14:solidFill>
          </w14:textFill>
        </w:rPr>
        <w:t>[4]</w:t>
      </w:r>
      <w:r>
        <w:rPr>
          <w:rFonts w:hint="default"/>
          <w:color w:val="000000" w:themeColor="text1"/>
          <w:sz w:val="26"/>
          <w:szCs w:val="26"/>
          <w:lang w:val="en-US"/>
          <w14:textFill>
            <w14:solidFill>
              <w14:schemeClr w14:val="tx1"/>
            </w14:solidFill>
          </w14:textFill>
        </w:rPr>
        <w:fldChar w:fldCharType="end"/>
      </w:r>
      <w:r>
        <w:rPr>
          <w:rFonts w:hint="default"/>
          <w:color w:val="000000" w:themeColor="text1"/>
          <w:sz w:val="26"/>
          <w:szCs w:val="26"/>
          <w:lang w:val="en-US"/>
          <w14:textFill>
            <w14:solidFill>
              <w14:schemeClr w14:val="tx1"/>
            </w14:solidFill>
          </w14:textFill>
        </w:rPr>
        <w:t>.</w:t>
      </w:r>
    </w:p>
    <w:p w14:paraId="4CCDAEC6">
      <w:pPr>
        <w:jc w:val="both"/>
        <w:rPr>
          <w:rFonts w:hint="default"/>
          <w:color w:val="000000" w:themeColor="text1"/>
          <w:sz w:val="26"/>
          <w:szCs w:val="26"/>
          <w:lang w:val="en-US"/>
          <w14:textFill>
            <w14:solidFill>
              <w14:schemeClr w14:val="tx1"/>
            </w14:solidFill>
          </w14:textFill>
        </w:rPr>
      </w:pPr>
      <w:r>
        <w:rPr>
          <w:rFonts w:hint="default"/>
          <w:color w:val="000000" w:themeColor="text1"/>
          <w:sz w:val="26"/>
          <w:szCs w:val="26"/>
          <w:lang w:val="en-US"/>
          <w14:textFill>
            <w14:solidFill>
              <w14:schemeClr w14:val="tx1"/>
            </w14:solidFill>
          </w14:textFill>
        </w:rPr>
        <w:tab/>
      </w:r>
      <w:r>
        <w:rPr>
          <w:rFonts w:hint="default"/>
          <w:color w:val="000000" w:themeColor="text1"/>
          <w:sz w:val="26"/>
          <w:szCs w:val="26"/>
          <w:lang w:val="en-US"/>
          <w14:textFill>
            <w14:solidFill>
              <w14:schemeClr w14:val="tx1"/>
            </w14:solidFill>
          </w14:textFill>
        </w:rPr>
        <w:t xml:space="preserve">Nó tự động cấu hình các công cụ cấp thấp như bundlers và compilers, giúp lập trình viên tập trung vào việc xây dựng sản phẩm </w:t>
      </w:r>
      <w:r>
        <w:rPr>
          <w:rFonts w:hint="default"/>
          <w:color w:val="000000" w:themeColor="text1"/>
          <w:sz w:val="26"/>
          <w:szCs w:val="26"/>
          <w:lang w:val="en-US"/>
          <w14:textFill>
            <w14:solidFill>
              <w14:schemeClr w14:val="tx1"/>
            </w14:solidFill>
          </w14:textFill>
        </w:rPr>
        <w:fldChar w:fldCharType="begin"/>
      </w:r>
      <w:r>
        <w:rPr>
          <w:rFonts w:hint="default"/>
          <w:color w:val="000000" w:themeColor="text1"/>
          <w:sz w:val="26"/>
          <w:szCs w:val="26"/>
          <w:lang w:val="en-US"/>
          <w14:textFill>
            <w14:solidFill>
              <w14:schemeClr w14:val="tx1"/>
            </w14:solidFill>
          </w14:textFill>
        </w:rPr>
        <w:instrText xml:space="preserve"> HYPERLINK \l "NextJs" </w:instrText>
      </w:r>
      <w:r>
        <w:rPr>
          <w:rFonts w:hint="default"/>
          <w:color w:val="000000" w:themeColor="text1"/>
          <w:sz w:val="26"/>
          <w:szCs w:val="26"/>
          <w:lang w:val="en-US"/>
          <w14:textFill>
            <w14:solidFill>
              <w14:schemeClr w14:val="tx1"/>
            </w14:solidFill>
          </w14:textFill>
        </w:rPr>
        <w:fldChar w:fldCharType="separate"/>
      </w:r>
      <w:r>
        <w:rPr>
          <w:rStyle w:val="36"/>
          <w:rFonts w:hint="default"/>
          <w:color w:val="000000" w:themeColor="text1"/>
          <w:sz w:val="26"/>
          <w:szCs w:val="26"/>
          <w:lang w:val="en-US"/>
          <w14:textFill>
            <w14:solidFill>
              <w14:schemeClr w14:val="tx1"/>
            </w14:solidFill>
          </w14:textFill>
        </w:rPr>
        <w:t>[4]</w:t>
      </w:r>
      <w:r>
        <w:rPr>
          <w:rFonts w:hint="default"/>
          <w:color w:val="000000" w:themeColor="text1"/>
          <w:sz w:val="26"/>
          <w:szCs w:val="26"/>
          <w:lang w:val="en-US"/>
          <w14:textFill>
            <w14:solidFill>
              <w14:schemeClr w14:val="tx1"/>
            </w14:solidFill>
          </w14:textFill>
        </w:rPr>
        <w:fldChar w:fldCharType="end"/>
      </w:r>
      <w:r>
        <w:rPr>
          <w:rFonts w:hint="default"/>
          <w:color w:val="000000" w:themeColor="text1"/>
          <w:sz w:val="26"/>
          <w:szCs w:val="26"/>
          <w:lang w:val="en-US"/>
          <w14:textFill>
            <w14:solidFill>
              <w14:schemeClr w14:val="tx1"/>
            </w14:solidFill>
          </w14:textFill>
        </w:rPr>
        <w:t>. Các đặc điểm chính bao gồm:</w:t>
      </w:r>
    </w:p>
    <w:p w14:paraId="783BC092">
      <w:pPr>
        <w:jc w:val="both"/>
        <w:rPr>
          <w:rFonts w:hint="default"/>
          <w:color w:val="000000"/>
          <w:sz w:val="26"/>
          <w:szCs w:val="26"/>
          <w:lang w:val="en-US"/>
        </w:rPr>
      </w:pPr>
      <w:r>
        <w:rPr>
          <w:rFonts w:hint="default"/>
          <w:color w:val="000000"/>
          <w:sz w:val="26"/>
          <w:szCs w:val="26"/>
          <w:lang w:val="en-US"/>
        </w:rPr>
        <w:tab/>
      </w:r>
      <w:r>
        <w:rPr>
          <w:rFonts w:hint="default"/>
          <w:color w:val="000000"/>
          <w:sz w:val="26"/>
          <w:szCs w:val="26"/>
          <w:lang w:val="en-US"/>
        </w:rPr>
        <w:t>- Rendering linh hoạt: hỗ trợ nhiều cơ chế render khác nhau</w:t>
      </w:r>
    </w:p>
    <w:p w14:paraId="2750BEC2">
      <w:pPr>
        <w:ind w:firstLine="130" w:firstLineChars="50"/>
        <w:jc w:val="both"/>
        <w:rPr>
          <w:rFonts w:hint="default"/>
          <w:color w:val="000000"/>
          <w:sz w:val="26"/>
          <w:szCs w:val="26"/>
          <w:lang w:val="en-US"/>
        </w:rPr>
      </w:pPr>
      <w:r>
        <w:rPr>
          <w:rFonts w:hint="default"/>
          <w:color w:val="000000"/>
          <w:sz w:val="26"/>
          <w:szCs w:val="26"/>
          <w:lang w:val="en-US"/>
        </w:rPr>
        <w:tab/>
      </w:r>
      <w:r>
        <w:rPr>
          <w:rFonts w:hint="default"/>
          <w:color w:val="000000"/>
          <w:sz w:val="26"/>
          <w:szCs w:val="26"/>
          <w:lang w:val="en-US"/>
        </w:rPr>
        <w:t>- Định tuyến dựa trên tệp (File-based Routing): Cấu trúc thư mục trong app (hoặc pages) tự động tạo ra các tuyến đường (routes).</w:t>
      </w:r>
    </w:p>
    <w:p w14:paraId="178222F6">
      <w:pPr>
        <w:jc w:val="both"/>
        <w:rPr>
          <w:rFonts w:hint="default"/>
          <w:color w:val="000000"/>
          <w:sz w:val="26"/>
          <w:szCs w:val="26"/>
          <w:lang w:val="en-US"/>
        </w:rPr>
      </w:pPr>
      <w:r>
        <w:rPr>
          <w:rFonts w:hint="default"/>
          <w:color w:val="000000"/>
          <w:sz w:val="26"/>
          <w:szCs w:val="26"/>
          <w:lang w:val="en-US"/>
        </w:rPr>
        <w:tab/>
      </w:r>
      <w:r>
        <w:rPr>
          <w:rFonts w:hint="default"/>
          <w:color w:val="000000"/>
          <w:sz w:val="26"/>
          <w:szCs w:val="26"/>
          <w:lang w:val="en-US"/>
        </w:rPr>
        <w:t>- Tối ưu hóa hình ảnh, font chữ: Tích hợp sẵn các component giúp tự động tối ưu hóa media để cải thiện hiệu suất.</w:t>
      </w:r>
    </w:p>
    <w:p w14:paraId="74630850">
      <w:pPr>
        <w:pStyle w:val="3"/>
        <w:bidi w:val="0"/>
        <w:ind w:left="720" w:leftChars="0" w:hanging="460" w:firstLineChars="0"/>
        <w:jc w:val="both"/>
        <w:rPr>
          <w:rFonts w:hint="default"/>
          <w:lang w:val="en-US"/>
        </w:rPr>
      </w:pPr>
      <w:bookmarkStart w:id="64" w:name="_Toc22909"/>
      <w:r>
        <w:rPr>
          <w:lang w:val="vi"/>
        </w:rPr>
        <w:t>PostgreSQL</w:t>
      </w:r>
      <w:r>
        <w:rPr>
          <w:rFonts w:hint="default"/>
          <w:lang w:val="en-US"/>
        </w:rPr>
        <w:t>:</w:t>
      </w:r>
      <w:bookmarkEnd w:id="64"/>
    </w:p>
    <w:p w14:paraId="5342B436">
      <w:pPr>
        <w:jc w:val="both"/>
        <w:rPr>
          <w:rFonts w:hint="default" w:eastAsia="Times New Roman" w:cs="Times New Roman"/>
          <w:sz w:val="26"/>
          <w:szCs w:val="26"/>
          <w:highlight w:val="white"/>
          <w:lang w:val="en-US"/>
        </w:rPr>
      </w:pPr>
      <w:r>
        <w:rPr>
          <w:rFonts w:hint="default" w:ascii="Times New Roman" w:hAnsi="Times New Roman" w:eastAsia="Times New Roman" w:cs="Times New Roman"/>
          <w:sz w:val="26"/>
          <w:szCs w:val="26"/>
          <w:highlight w:val="white"/>
          <w:lang w:val="en-US"/>
        </w:rPr>
        <w:tab/>
      </w:r>
      <w:r>
        <w:rPr>
          <w:rFonts w:hint="default" w:ascii="Times New Roman" w:hAnsi="Times New Roman" w:eastAsia="Times New Roman" w:cs="Times New Roman"/>
          <w:sz w:val="26"/>
          <w:szCs w:val="26"/>
          <w:highlight w:val="white"/>
          <w:lang w:val="vi"/>
        </w:rPr>
        <w:t xml:space="preserve">PostgreSQL là một hệ thống quản trị cơ sở dữ liệu quan hệ và đối tượng (Object-Relational Database Management System - ORDBMS) mã nguồn mở và miễn phí </w:t>
      </w:r>
      <w:r>
        <w:rPr>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fldChar w:fldCharType="begin"/>
      </w:r>
      <w:r>
        <w:rPr>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instrText xml:space="preserve"> HYPERLINK \l "PostGre" </w:instrText>
      </w:r>
      <w:r>
        <w:rPr>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fldChar w:fldCharType="separate"/>
      </w:r>
      <w:r>
        <w:rPr>
          <w:rStyle w:val="36"/>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t>[</w:t>
      </w:r>
      <w:r>
        <w:rPr>
          <w:rStyle w:val="36"/>
          <w:rFonts w:hint="default" w:eastAsia="Times New Roman" w:cs="Times New Roman"/>
          <w:color w:val="000000" w:themeColor="text1"/>
          <w:sz w:val="26"/>
          <w:szCs w:val="26"/>
          <w:highlight w:val="white"/>
          <w:lang w:val="en-US"/>
          <w14:textFill>
            <w14:solidFill>
              <w14:schemeClr w14:val="tx1"/>
            </w14:solidFill>
          </w14:textFill>
        </w:rPr>
        <w:t>5</w:t>
      </w:r>
      <w:r>
        <w:rPr>
          <w:rStyle w:val="36"/>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t>]</w:t>
      </w:r>
      <w:r>
        <w:rPr>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fldChar w:fldCharType="end"/>
      </w:r>
      <w:r>
        <w:rPr>
          <w:rFonts w:hint="default" w:ascii="Times New Roman" w:hAnsi="Times New Roman" w:eastAsia="Times New Roman" w:cs="Times New Roman"/>
          <w:color w:val="000000" w:themeColor="text1"/>
          <w:sz w:val="26"/>
          <w:szCs w:val="26"/>
          <w:highlight w:val="white"/>
          <w:lang w:val="vi"/>
          <w14:textFill>
            <w14:solidFill>
              <w14:schemeClr w14:val="tx1"/>
            </w14:solidFill>
          </w14:textFill>
        </w:rPr>
        <w:t>. Nó</w:t>
      </w:r>
      <w:r>
        <w:rPr>
          <w:rFonts w:hint="default" w:ascii="Times New Roman" w:hAnsi="Times New Roman" w:eastAsia="Times New Roman" w:cs="Times New Roman"/>
          <w:sz w:val="26"/>
          <w:szCs w:val="26"/>
          <w:highlight w:val="white"/>
          <w:lang w:val="vi"/>
        </w:rPr>
        <w:t xml:space="preserve"> được biết đến với sự ổn định, khả năng mở rộng mạnh mẽ, và việc tuân thủ nghiêm ngặt các tiêu chuẩn SQL, đảm bảo tính toàn vẹn dữ liệu. PostgreSQL có khả năng xử lý các truy vấn phức tạp và khối lượng công việc lớn, khiến nó trở thành lựa chọn phổ biến cho các ứng dụng doanh nghiệp và các hệ thống đòi hỏi sự tin cậy cao.</w:t>
      </w:r>
    </w:p>
    <w:p w14:paraId="1B0A0A37">
      <w:pPr>
        <w:pStyle w:val="3"/>
        <w:bidi w:val="0"/>
        <w:ind w:left="720" w:leftChars="0" w:hanging="460" w:firstLineChars="0"/>
        <w:jc w:val="both"/>
        <w:rPr>
          <w:rFonts w:hint="default"/>
          <w:lang w:val="en-US"/>
        </w:rPr>
      </w:pPr>
      <w:bookmarkStart w:id="65" w:name="_Toc23927"/>
      <w:r>
        <w:rPr>
          <w:rFonts w:hint="default"/>
          <w:lang w:val="en-US"/>
        </w:rPr>
        <w:t>Socket.IO:</w:t>
      </w:r>
      <w:bookmarkEnd w:id="65"/>
    </w:p>
    <w:p w14:paraId="4AE59728">
      <w:pPr>
        <w:jc w:val="both"/>
        <w:rPr>
          <w:rFonts w:hint="default"/>
          <w:color w:val="000000" w:themeColor="text1"/>
          <w:sz w:val="26"/>
          <w:szCs w:val="26"/>
          <w:lang w:val="en-US"/>
          <w14:textFill>
            <w14:solidFill>
              <w14:schemeClr w14:val="tx1"/>
            </w14:solidFill>
          </w14:textFill>
        </w:rPr>
      </w:pPr>
      <w:r>
        <w:rPr>
          <w:rFonts w:hint="default"/>
          <w:color w:val="000000"/>
          <w:sz w:val="26"/>
          <w:szCs w:val="26"/>
          <w:lang w:val="en-US"/>
        </w:rPr>
        <w:tab/>
      </w:r>
      <w:r>
        <w:rPr>
          <w:rFonts w:hint="default"/>
          <w:color w:val="000000" w:themeColor="text1"/>
          <w:sz w:val="26"/>
          <w:szCs w:val="26"/>
          <w:lang w:val="en-US"/>
          <w14:textFill>
            <w14:solidFill>
              <w14:schemeClr w14:val="tx1"/>
            </w14:solidFill>
          </w14:textFill>
        </w:rPr>
        <w:t xml:space="preserve">Socket.IO là một thư viện cho phép giao tiếp hai chiều (bidirectional), độ trễ thấp và dựa trên sự kiện (event-based) giữa máy khách và máy chủ </w:t>
      </w:r>
      <w:r>
        <w:rPr>
          <w:rFonts w:hint="default"/>
          <w:color w:val="000000" w:themeColor="text1"/>
          <w:sz w:val="26"/>
          <w:szCs w:val="26"/>
          <w:lang w:val="en-US"/>
          <w14:textFill>
            <w14:solidFill>
              <w14:schemeClr w14:val="tx1"/>
            </w14:solidFill>
          </w14:textFill>
        </w:rPr>
        <w:fldChar w:fldCharType="begin"/>
      </w:r>
      <w:r>
        <w:rPr>
          <w:rFonts w:hint="default"/>
          <w:color w:val="000000" w:themeColor="text1"/>
          <w:sz w:val="26"/>
          <w:szCs w:val="26"/>
          <w:lang w:val="en-US"/>
          <w14:textFill>
            <w14:solidFill>
              <w14:schemeClr w14:val="tx1"/>
            </w14:solidFill>
          </w14:textFill>
        </w:rPr>
        <w:instrText xml:space="preserve"> HYPERLINK \l "socket" </w:instrText>
      </w:r>
      <w:r>
        <w:rPr>
          <w:rFonts w:hint="default"/>
          <w:color w:val="000000" w:themeColor="text1"/>
          <w:sz w:val="26"/>
          <w:szCs w:val="26"/>
          <w:lang w:val="en-US"/>
          <w14:textFill>
            <w14:solidFill>
              <w14:schemeClr w14:val="tx1"/>
            </w14:solidFill>
          </w14:textFill>
        </w:rPr>
        <w:fldChar w:fldCharType="separate"/>
      </w:r>
      <w:r>
        <w:rPr>
          <w:rStyle w:val="51"/>
          <w:rFonts w:hint="default"/>
          <w:color w:val="000000" w:themeColor="text1"/>
          <w:sz w:val="26"/>
          <w:szCs w:val="26"/>
          <w:lang w:val="en-US"/>
          <w14:textFill>
            <w14:solidFill>
              <w14:schemeClr w14:val="tx1"/>
            </w14:solidFill>
          </w14:textFill>
        </w:rPr>
        <w:t>[6]</w:t>
      </w:r>
      <w:r>
        <w:rPr>
          <w:rFonts w:hint="default"/>
          <w:color w:val="000000" w:themeColor="text1"/>
          <w:sz w:val="26"/>
          <w:szCs w:val="26"/>
          <w:lang w:val="en-US"/>
          <w14:textFill>
            <w14:solidFill>
              <w14:schemeClr w14:val="tx1"/>
            </w14:solidFill>
          </w14:textFill>
        </w:rPr>
        <w:fldChar w:fldCharType="end"/>
      </w:r>
      <w:r>
        <w:rPr>
          <w:rFonts w:hint="default"/>
          <w:color w:val="000000" w:themeColor="text1"/>
          <w:sz w:val="26"/>
          <w:szCs w:val="26"/>
          <w:lang w:val="en-US"/>
          <w14:textFill>
            <w14:solidFill>
              <w14:schemeClr w14:val="tx1"/>
            </w14:solidFill>
          </w14:textFill>
        </w:rPr>
        <w:t>.</w:t>
      </w:r>
    </w:p>
    <w:p w14:paraId="7F0949FB">
      <w:pPr>
        <w:jc w:val="both"/>
        <w:rPr>
          <w:rFonts w:hint="default"/>
          <w:color w:val="000000" w:themeColor="text1"/>
          <w:lang w:val="en-US"/>
          <w14:textFill>
            <w14:solidFill>
              <w14:schemeClr w14:val="tx1"/>
            </w14:solidFill>
          </w14:textFill>
        </w:rPr>
      </w:pPr>
      <w:r>
        <w:rPr>
          <w:rFonts w:hint="default"/>
          <w:color w:val="000000" w:themeColor="text1"/>
          <w:sz w:val="26"/>
          <w:szCs w:val="26"/>
          <w:lang w:val="en-US"/>
          <w14:textFill>
            <w14:solidFill>
              <w14:schemeClr w14:val="tx1"/>
            </w14:solidFill>
          </w14:textFill>
        </w:rPr>
        <w:tab/>
      </w:r>
      <w:r>
        <w:rPr>
          <w:rFonts w:hint="default"/>
          <w:color w:val="000000" w:themeColor="text1"/>
          <w:sz w:val="26"/>
          <w:szCs w:val="26"/>
          <w:lang w:val="en-US"/>
          <w14:textFill>
            <w14:solidFill>
              <w14:schemeClr w14:val="tx1"/>
            </w14:solidFill>
          </w14:textFill>
        </w:rPr>
        <w:t xml:space="preserve">Kết nối Socket.IO có thể được thiết lập thông qua các phương thức truyền tải cấp thấp (low-level transports) khác nhau như: HTTP long-polling, WebSocket, hoặc WebTransport </w:t>
      </w:r>
      <w:r>
        <w:rPr>
          <w:rFonts w:hint="default"/>
          <w:color w:val="000000" w:themeColor="text1"/>
          <w:sz w:val="26"/>
          <w:szCs w:val="26"/>
          <w:lang w:val="en-US"/>
          <w14:textFill>
            <w14:solidFill>
              <w14:schemeClr w14:val="tx1"/>
            </w14:solidFill>
          </w14:textFill>
        </w:rPr>
        <w:fldChar w:fldCharType="begin"/>
      </w:r>
      <w:r>
        <w:rPr>
          <w:rFonts w:hint="default"/>
          <w:color w:val="000000" w:themeColor="text1"/>
          <w:sz w:val="26"/>
          <w:szCs w:val="26"/>
          <w:lang w:val="en-US"/>
          <w14:textFill>
            <w14:solidFill>
              <w14:schemeClr w14:val="tx1"/>
            </w14:solidFill>
          </w14:textFill>
        </w:rPr>
        <w:instrText xml:space="preserve"> HYPERLINK \l "socket" </w:instrText>
      </w:r>
      <w:r>
        <w:rPr>
          <w:rFonts w:hint="default"/>
          <w:color w:val="000000" w:themeColor="text1"/>
          <w:sz w:val="26"/>
          <w:szCs w:val="26"/>
          <w:lang w:val="en-US"/>
          <w14:textFill>
            <w14:solidFill>
              <w14:schemeClr w14:val="tx1"/>
            </w14:solidFill>
          </w14:textFill>
        </w:rPr>
        <w:fldChar w:fldCharType="separate"/>
      </w:r>
      <w:r>
        <w:rPr>
          <w:rStyle w:val="51"/>
          <w:rFonts w:hint="default"/>
          <w:color w:val="000000" w:themeColor="text1"/>
          <w:sz w:val="26"/>
          <w:szCs w:val="26"/>
          <w:lang w:val="en-US"/>
          <w14:textFill>
            <w14:solidFill>
              <w14:schemeClr w14:val="tx1"/>
            </w14:solidFill>
          </w14:textFill>
        </w:rPr>
        <w:t>[6]</w:t>
      </w:r>
      <w:r>
        <w:rPr>
          <w:rFonts w:hint="default"/>
          <w:color w:val="000000" w:themeColor="text1"/>
          <w:sz w:val="26"/>
          <w:szCs w:val="26"/>
          <w:lang w:val="en-US"/>
          <w14:textFill>
            <w14:solidFill>
              <w14:schemeClr w14:val="tx1"/>
            </w14:solidFill>
          </w14:textFill>
        </w:rPr>
        <w:fldChar w:fldCharType="end"/>
      </w:r>
      <w:r>
        <w:rPr>
          <w:rFonts w:hint="default"/>
          <w:color w:val="000000" w:themeColor="text1"/>
          <w:sz w:val="26"/>
          <w:szCs w:val="26"/>
          <w:lang w:val="en-US"/>
          <w14:textFill>
            <w14:solidFill>
              <w14:schemeClr w14:val="tx1"/>
            </w14:solidFill>
          </w14:textFill>
        </w:rPr>
        <w:t xml:space="preserve">. Socket.IO sẽ tự động chọn phương án tốt nhất tùy thuộc vào khả năng của trình duyệt và điều kiện mạng (ví dụ: một số mạng chặn kết nối WebSocket) </w:t>
      </w:r>
      <w:r>
        <w:rPr>
          <w:rFonts w:hint="default"/>
          <w:color w:val="000000" w:themeColor="text1"/>
          <w:sz w:val="26"/>
          <w:szCs w:val="26"/>
          <w:lang w:val="en-US"/>
          <w14:textFill>
            <w14:solidFill>
              <w14:schemeClr w14:val="tx1"/>
            </w14:solidFill>
          </w14:textFill>
        </w:rPr>
        <w:fldChar w:fldCharType="begin"/>
      </w:r>
      <w:r>
        <w:rPr>
          <w:rFonts w:hint="default"/>
          <w:color w:val="000000" w:themeColor="text1"/>
          <w:sz w:val="26"/>
          <w:szCs w:val="26"/>
          <w:lang w:val="en-US"/>
          <w14:textFill>
            <w14:solidFill>
              <w14:schemeClr w14:val="tx1"/>
            </w14:solidFill>
          </w14:textFill>
        </w:rPr>
        <w:instrText xml:space="preserve"> HYPERLINK \l "socket" </w:instrText>
      </w:r>
      <w:r>
        <w:rPr>
          <w:rFonts w:hint="default"/>
          <w:color w:val="000000" w:themeColor="text1"/>
          <w:sz w:val="26"/>
          <w:szCs w:val="26"/>
          <w:lang w:val="en-US"/>
          <w14:textFill>
            <w14:solidFill>
              <w14:schemeClr w14:val="tx1"/>
            </w14:solidFill>
          </w14:textFill>
        </w:rPr>
        <w:fldChar w:fldCharType="separate"/>
      </w:r>
      <w:r>
        <w:rPr>
          <w:rStyle w:val="51"/>
          <w:rFonts w:hint="default"/>
          <w:color w:val="000000" w:themeColor="text1"/>
          <w:sz w:val="26"/>
          <w:szCs w:val="26"/>
          <w:lang w:val="en-US"/>
          <w14:textFill>
            <w14:solidFill>
              <w14:schemeClr w14:val="tx1"/>
            </w14:solidFill>
          </w14:textFill>
        </w:rPr>
        <w:t>[6]</w:t>
      </w:r>
      <w:r>
        <w:rPr>
          <w:rFonts w:hint="default"/>
          <w:color w:val="000000" w:themeColor="text1"/>
          <w:sz w:val="26"/>
          <w:szCs w:val="26"/>
          <w:lang w:val="en-US"/>
          <w14:textFill>
            <w14:solidFill>
              <w14:schemeClr w14:val="tx1"/>
            </w14:solidFill>
          </w14:textFill>
        </w:rPr>
        <w:fldChar w:fldCharType="end"/>
      </w:r>
      <w:r>
        <w:rPr>
          <w:rFonts w:hint="default"/>
          <w:color w:val="000000" w:themeColor="text1"/>
          <w:sz w:val="26"/>
          <w:szCs w:val="26"/>
          <w:lang w:val="en-US"/>
          <w14:textFill>
            <w14:solidFill>
              <w14:schemeClr w14:val="tx1"/>
            </w14:solidFill>
          </w14:textFill>
        </w:rPr>
        <w:t>.</w:t>
      </w:r>
    </w:p>
    <w:p w14:paraId="164E28AC">
      <w:pPr>
        <w:pStyle w:val="3"/>
        <w:bidi w:val="0"/>
        <w:ind w:left="720" w:leftChars="0" w:hanging="460" w:firstLineChars="0"/>
        <w:rPr>
          <w:rFonts w:hint="default"/>
          <w:lang w:val="en-US"/>
        </w:rPr>
      </w:pPr>
      <w:r>
        <w:rPr>
          <w:rFonts w:hint="default"/>
          <w:lang w:val="en-US"/>
        </w:rPr>
        <w:t>Expo:</w:t>
      </w:r>
    </w:p>
    <w:p w14:paraId="1F55AB51">
      <w:pPr>
        <w:jc w:val="both"/>
        <w:rPr>
          <w:rFonts w:hint="default"/>
          <w:lang w:val="en-US"/>
        </w:rPr>
      </w:pPr>
      <w:r>
        <w:rPr>
          <w:rFonts w:hint="default"/>
          <w:lang w:val="en-US"/>
        </w:rPr>
        <w:tab/>
      </w:r>
      <w:r>
        <w:rPr>
          <w:rFonts w:hint="default"/>
          <w:lang w:val="en-US"/>
        </w:rPr>
        <w:t>Expo là một nền tảng và bộ công cụ mã nguồn mở (framework) được xây dựng dựa trên React Native, giúp cho việc phát triển ứng dụng Android và iOS trở nên dễ dàng hơn. Nền tảng này cung cấp các tính năng như định tuyến dựa trên tệp (file-based routing), một thư viện chuẩn các mô-đun gốc (native modules), và nhiều hơn n</w:t>
      </w:r>
      <w:r>
        <w:rPr>
          <w:rFonts w:hint="default"/>
          <w:color w:val="000000" w:themeColor="text1"/>
          <w:lang w:val="en-US"/>
          <w14:textFill>
            <w14:solidFill>
              <w14:schemeClr w14:val="tx1"/>
            </w14:solidFill>
          </w14:textFill>
        </w:rPr>
        <w:t xml:space="preserve">ữa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\l "expo" </w:instrText>
      </w:r>
      <w:r>
        <w:rPr>
          <w:rFonts w:hint="default"/>
          <w:color w:val="000000" w:themeColor="text1"/>
          <w:lang w:val="en-US"/>
          <w14:textFill>
            <w14:solidFill>
              <w14:schemeClr w14:val="tx1"/>
            </w14:solidFill>
          </w14:textFill>
        </w:rPr>
        <w:fldChar w:fldCharType="separate"/>
      </w:r>
      <w:r>
        <w:rPr>
          <w:rStyle w:val="51"/>
          <w:rFonts w:hint="default"/>
          <w:color w:val="000000" w:themeColor="text1"/>
          <w:lang w:val="en-US"/>
          <w14:textFill>
            <w14:solidFill>
              <w14:schemeClr w14:val="tx1"/>
            </w14:solidFill>
          </w14:textFill>
        </w:rPr>
        <w:t>[7]</w:t>
      </w:r>
      <w:r>
        <w:rPr>
          <w:rFonts w:hint="default"/>
          <w:color w:val="000000" w:themeColor="text1"/>
          <w:lang w:val="en-US"/>
          <w14:textFill>
            <w14:solidFill>
              <w14:schemeClr w14:val="tx1"/>
            </w14:solidFill>
          </w14:textFill>
        </w:rPr>
        <w:fldChar w:fldCharType="end"/>
      </w:r>
      <w:r>
        <w:rPr>
          <w:rFonts w:hint="default"/>
          <w:lang w:val="en-US"/>
        </w:rPr>
        <w:t>.</w:t>
      </w:r>
    </w:p>
    <w:p w14:paraId="0BA8F993">
      <w:pPr>
        <w:pStyle w:val="3"/>
        <w:bidi w:val="0"/>
        <w:ind w:left="720" w:leftChars="0" w:hanging="460" w:firstLineChars="0"/>
        <w:rPr>
          <w:rFonts w:hint="default"/>
          <w:lang w:val="en-US"/>
        </w:rPr>
      </w:pPr>
      <w:r>
        <w:rPr>
          <w:rFonts w:hint="default" w:cs="Times New Roman"/>
          <w:lang w:val="en-US"/>
        </w:rPr>
        <w:t xml:space="preserve">TailwindCSS và </w:t>
      </w:r>
      <w:r>
        <w:rPr>
          <w:rFonts w:hint="default" w:ascii="Times New Roman" w:hAnsi="Times New Roman" w:cs="Times New Roman"/>
        </w:rPr>
        <w:t>Nativewind</w:t>
      </w:r>
      <w:r>
        <w:rPr>
          <w:rFonts w:hint="default" w:cs="Times New Roman"/>
          <w:lang w:val="en-US"/>
        </w:rPr>
        <w:t xml:space="preserve">: </w:t>
      </w:r>
    </w:p>
    <w:p w14:paraId="753AAC78">
      <w:pPr>
        <w:jc w:val="both"/>
        <w:rPr>
          <w:rFonts w:hint="default"/>
          <w:color w:val="000000" w:themeColor="text1"/>
          <w:lang w:val="en-US"/>
          <w14:textFill>
            <w14:solidFill>
              <w14:schemeClr w14:val="tx1"/>
            </w14:solidFill>
          </w14:textFill>
        </w:rPr>
      </w:pPr>
      <w:r>
        <w:rPr>
          <w:rFonts w:hint="default"/>
          <w:lang w:val="en-US"/>
        </w:rPr>
        <w:tab/>
      </w:r>
      <w:r>
        <w:rPr>
          <w:rFonts w:hint="default"/>
          <w:lang w:val="en-US"/>
        </w:rPr>
        <w:t>Tailwind CSS là một framework CSS theo triết lý utility-first (ưu tiên lớp tiệ</w:t>
      </w:r>
      <w:r>
        <w:rPr>
          <w:rFonts w:hint="default"/>
          <w:color w:val="000000" w:themeColor="text1"/>
          <w:lang w:val="en-US"/>
          <w14:textFill>
            <w14:solidFill>
              <w14:schemeClr w14:val="tx1"/>
            </w14:solidFill>
          </w14:textFill>
        </w:rPr>
        <w:t xml:space="preserve">n ích)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\l "tailwind" </w:instrText>
      </w:r>
      <w:r>
        <w:rPr>
          <w:rFonts w:hint="default"/>
          <w:color w:val="000000" w:themeColor="text1"/>
          <w:lang w:val="en-US"/>
          <w14:textFill>
            <w14:solidFill>
              <w14:schemeClr w14:val="tx1"/>
            </w14:solidFill>
          </w14:textFill>
        </w:rPr>
        <w:fldChar w:fldCharType="separate"/>
      </w:r>
      <w:r>
        <w:rPr>
          <w:rStyle w:val="51"/>
          <w:rFonts w:hint="default"/>
          <w:color w:val="000000" w:themeColor="text1"/>
          <w:lang w:val="en-US"/>
          <w14:textFill>
            <w14:solidFill>
              <w14:schemeClr w14:val="tx1"/>
            </w14:solidFill>
          </w14:textFill>
        </w:rPr>
        <w:t>[8]</w:t>
      </w:r>
      <w:r>
        <w:rPr>
          <w:rFonts w:hint="default"/>
          <w:color w:val="000000" w:themeColor="text1"/>
          <w:lang w:val="en-US"/>
          <w14:textFill>
            <w14:solidFill>
              <w14:schemeClr w14:val="tx1"/>
            </w14:solidFill>
          </w14:textFill>
        </w:rPr>
        <w:fldChar w:fldCharType="end"/>
      </w:r>
      <w:r>
        <w:rPr>
          <w:rFonts w:hint="default"/>
          <w:color w:val="000000" w:themeColor="text1"/>
          <w:lang w:val="en-US"/>
          <w14:textFill>
            <w14:solidFill>
              <w14:schemeClr w14:val="tx1"/>
            </w14:solidFill>
          </w14:textFill>
        </w:rPr>
        <w:t>. Thay vì cung cấp các component dựng sẵn (như btn, card), Tailwind cung cấp hàng ngàn "lớp" (class) tiện ích cấp thấp (ví dụ: pt-4 để thêm padding-top: 1rem, flex để tạo display: flex, text-red-500 để đổi màu chữ).</w:t>
      </w:r>
    </w:p>
    <w:p w14:paraId="70D99A19">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 xml:space="preserve">Lập trình viên có thể "ghép" các lớp tiện ích này trực tiếp trong HTML/JSX để xây dựng bất kỳ thiết kế nào mà không cần rời khỏi trình soạn thảo mã nguồn hay viết CSS tùy chỉnh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\l "tailwind" </w:instrText>
      </w:r>
      <w:r>
        <w:rPr>
          <w:rFonts w:hint="default"/>
          <w:color w:val="000000" w:themeColor="text1"/>
          <w:lang w:val="en-US"/>
          <w14:textFill>
            <w14:solidFill>
              <w14:schemeClr w14:val="tx1"/>
            </w14:solidFill>
          </w14:textFill>
        </w:rPr>
        <w:fldChar w:fldCharType="separate"/>
      </w:r>
      <w:r>
        <w:rPr>
          <w:rStyle w:val="51"/>
          <w:rFonts w:hint="default"/>
          <w:color w:val="000000" w:themeColor="text1"/>
          <w:lang w:val="en-US"/>
          <w14:textFill>
            <w14:solidFill>
              <w14:schemeClr w14:val="tx1"/>
            </w14:solidFill>
          </w14:textFill>
        </w:rPr>
        <w:t>[8]</w:t>
      </w:r>
      <w:r>
        <w:rPr>
          <w:rFonts w:hint="default"/>
          <w:color w:val="000000" w:themeColor="text1"/>
          <w:lang w:val="en-US"/>
          <w14:textFill>
            <w14:solidFill>
              <w14:schemeClr w14:val="tx1"/>
            </w14:solidFill>
          </w14:textFill>
        </w:rPr>
        <w:fldChar w:fldCharType="end"/>
      </w:r>
      <w:r>
        <w:rPr>
          <w:rFonts w:hint="default"/>
          <w:color w:val="000000" w:themeColor="text1"/>
          <w:lang w:val="en-US"/>
          <w14:textFill>
            <w14:solidFill>
              <w14:schemeClr w14:val="tx1"/>
            </w14:solidFill>
          </w14:textFill>
        </w:rPr>
        <w:t>.</w:t>
      </w:r>
    </w:p>
    <w:p w14:paraId="30AFB24F">
      <w:pPr>
        <w:jc w:val="both"/>
        <w:rPr>
          <w:rFonts w:hint="default"/>
          <w:lang w:val="en-US"/>
        </w:rPr>
      </w:pP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 xml:space="preserve">Nativewind là một thư viện cho phép các nhà phát triển sử dụng Tailwind CSS để tạo kiểu (style) cho các component trong React Native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\l "nativewind" </w:instrText>
      </w:r>
      <w:r>
        <w:rPr>
          <w:rFonts w:hint="default"/>
          <w:color w:val="000000" w:themeColor="text1"/>
          <w:lang w:val="en-US"/>
          <w14:textFill>
            <w14:solidFill>
              <w14:schemeClr w14:val="tx1"/>
            </w14:solidFill>
          </w14:textFill>
        </w:rPr>
        <w:fldChar w:fldCharType="separate"/>
      </w:r>
      <w:r>
        <w:rPr>
          <w:rStyle w:val="51"/>
          <w:rFonts w:hint="default"/>
          <w:color w:val="000000" w:themeColor="text1"/>
          <w:lang w:val="en-US"/>
          <w14:textFill>
            <w14:solidFill>
              <w14:schemeClr w14:val="tx1"/>
            </w14:solidFill>
          </w14:textFill>
        </w:rPr>
        <w:t>[9]</w:t>
      </w:r>
      <w:r>
        <w:rPr>
          <w:rFonts w:hint="default"/>
          <w:color w:val="000000" w:themeColor="text1"/>
          <w:lang w:val="en-US"/>
          <w14:textFill>
            <w14:solidFill>
              <w14:schemeClr w14:val="tx1"/>
            </w14:solidFill>
          </w14:textFill>
        </w:rPr>
        <w:fldChar w:fldCharType="end"/>
      </w:r>
      <w:r>
        <w:rPr>
          <w:rFonts w:hint="default"/>
          <w:color w:val="000000" w:themeColor="text1"/>
          <w:lang w:val="en-US"/>
          <w14:textFill>
            <w14:solidFill>
              <w14:schemeClr w14:val="tx1"/>
            </w14:solidFill>
          </w14:textFill>
        </w:rPr>
        <w:t xml:space="preserve">. Nó mang triết lý utility-first của Tailwind vào môi trường di động, cho phép lập trình viên sử dụng các lớp (className) giống hệt như trên web </w:t>
      </w:r>
      <w:r>
        <w:rPr>
          <w:rFonts w:hint="default"/>
          <w:lang w:val="en-US"/>
        </w:rPr>
        <w:t>(ví dụ: className="flex-1 p-4") thay vì viết các file StyleSheet truyền thống.</w:t>
      </w:r>
    </w:p>
    <w:p w14:paraId="03C6E32D">
      <w:pPr>
        <w:jc w:val="both"/>
        <w:rPr>
          <w:rFonts w:hint="default"/>
          <w:lang w:val="en-US"/>
        </w:rPr>
      </w:pPr>
      <w:r>
        <w:rPr>
          <w:rFonts w:hint="default"/>
          <w:lang w:val="en-US"/>
        </w:rPr>
        <w:tab/>
      </w:r>
      <w:r>
        <w:rPr>
          <w:rFonts w:hint="default"/>
          <w:lang w:val="en-US"/>
        </w:rPr>
        <w:t>Mục tiêu của Nativewind là cung cấp trải nghiệm tạo kiểu nhất quán trên mọi nền tảng, cải thiện hiệu suất và khả năng bảo trì mã nguồn.</w:t>
      </w:r>
    </w:p>
    <w:p w14:paraId="09B1FF54">
      <w:pPr>
        <w:pStyle w:val="3"/>
        <w:bidi w:val="0"/>
        <w:ind w:left="720" w:leftChars="0" w:hanging="460" w:firstLineChars="0"/>
        <w:rPr>
          <w:rFonts w:hint="default"/>
          <w:lang w:val="en-US"/>
        </w:rPr>
      </w:pPr>
      <w:r>
        <w:rPr>
          <w:rFonts w:hint="default" w:ascii="Times New Roman" w:hAnsi="Times New Roman" w:cs="Times New Roman"/>
          <w:sz w:val="26"/>
          <w:szCs w:val="26"/>
        </w:rPr>
        <w:t>Sequelize</w:t>
      </w:r>
      <w:r>
        <w:rPr>
          <w:rFonts w:hint="default" w:cs="Times New Roman"/>
          <w:sz w:val="26"/>
          <w:szCs w:val="26"/>
          <w:lang w:val="en-US"/>
        </w:rPr>
        <w:t xml:space="preserve"> (ORM):</w:t>
      </w:r>
    </w:p>
    <w:p w14:paraId="75673B47">
      <w:pPr>
        <w:jc w:val="both"/>
        <w:rPr>
          <w:rFonts w:hint="default"/>
          <w:color w:val="000000" w:themeColor="text1"/>
          <w:lang w:val="en-US"/>
          <w14:textFill>
            <w14:solidFill>
              <w14:schemeClr w14:val="tx1"/>
            </w14:solidFill>
          </w14:textFill>
        </w:rPr>
      </w:pPr>
      <w:r>
        <w:rPr>
          <w:rFonts w:hint="default"/>
          <w:lang w:val="en-US"/>
        </w:rPr>
        <w:tab/>
      </w:r>
      <w:r>
        <w:rPr>
          <w:rFonts w:hint="default"/>
          <w:lang w:val="en-US"/>
        </w:rPr>
        <w:t>Sequelize là một thư viện ORM (Object-Relational Mapper) dựa trên Promise dà</w:t>
      </w:r>
      <w:r>
        <w:rPr>
          <w:rFonts w:hint="default"/>
          <w:color w:val="000000" w:themeColor="text1"/>
          <w:lang w:val="en-US"/>
          <w14:textFill>
            <w14:solidFill>
              <w14:schemeClr w14:val="tx1"/>
            </w14:solidFill>
          </w14:textFill>
        </w:rPr>
        <w:t xml:space="preserve">nh cho Node.js, hỗ trợ nhiều hệ CSDL như Postgres, MySQL, MariaDB, và SQLite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\l "sequilize" </w:instrText>
      </w:r>
      <w:r>
        <w:rPr>
          <w:rFonts w:hint="default"/>
          <w:color w:val="000000" w:themeColor="text1"/>
          <w:lang w:val="en-US"/>
          <w14:textFill>
            <w14:solidFill>
              <w14:schemeClr w14:val="tx1"/>
            </w14:solidFill>
          </w14:textFill>
        </w:rPr>
        <w:fldChar w:fldCharType="separate"/>
      </w:r>
      <w:r>
        <w:rPr>
          <w:rStyle w:val="51"/>
          <w:rFonts w:hint="default"/>
          <w:color w:val="000000" w:themeColor="text1"/>
          <w:lang w:val="en-US"/>
          <w14:textFill>
            <w14:solidFill>
              <w14:schemeClr w14:val="tx1"/>
            </w14:solidFill>
          </w14:textFill>
        </w:rPr>
        <w:t>[10]</w:t>
      </w:r>
      <w:r>
        <w:rPr>
          <w:rFonts w:hint="default"/>
          <w:color w:val="000000" w:themeColor="text1"/>
          <w:lang w:val="en-US"/>
          <w14:textFill>
            <w14:solidFill>
              <w14:schemeClr w14:val="tx1"/>
            </w14:solidFill>
          </w14:textFill>
        </w:rPr>
        <w:fldChar w:fldCharType="end"/>
      </w:r>
      <w:r>
        <w:rPr>
          <w:rFonts w:hint="default"/>
          <w:color w:val="000000" w:themeColor="text1"/>
          <w:lang w:val="en-US"/>
          <w14:textFill>
            <w14:solidFill>
              <w14:schemeClr w14:val="tx1"/>
            </w14:solidFill>
          </w14:textFill>
        </w:rPr>
        <w:t>.</w:t>
      </w:r>
    </w:p>
    <w:p w14:paraId="2C7F3777">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Nói đơn giản, ORM đóng vai trò là "người phiên dịch" giữa mã JavaScript (hướng đối tượng) và cơ sở dữ liệu (quan hệ). Thay vì viết các câu lệnh SQL thô (như INSERT INTO...), lập trình viên có thể định nghĩa các "Model" (mô hình) trong JavaScript (ví dụ: class User). Sau đó, họ có thể tương tác với CSDL bằng các phương thức JavaScript trực quan như User.findAll() hay user.save().</w:t>
      </w:r>
    </w:p>
    <w:p w14:paraId="1040CDCB">
      <w:pPr>
        <w:pStyle w:val="3"/>
        <w:bidi w:val="0"/>
        <w:ind w:left="720" w:leftChars="0" w:hanging="460" w:firstLineChars="0"/>
      </w:pPr>
      <w:r>
        <w:rPr>
          <w:rFonts w:hint="default"/>
          <w:lang w:val="en-US" w:eastAsia="zh-CN"/>
        </w:rPr>
        <w:t>Kiến trúc Client - Server:</w:t>
      </w:r>
    </w:p>
    <w:p w14:paraId="6708978C">
      <w:pPr>
        <w:rPr>
          <w:rFonts w:hint="default"/>
          <w:lang w:val="en-US"/>
        </w:rPr>
      </w:pPr>
      <w:r>
        <w:rPr>
          <w:rFonts w:hint="default"/>
          <w:lang w:val="en-US"/>
        </w:rPr>
        <w:tab/>
      </w:r>
      <w:r>
        <w:rPr>
          <w:rFonts w:hint="default"/>
          <w:lang w:val="en-US"/>
        </w:rPr>
        <w:t xml:space="preserve">Một phong cách cơ bản trong kiến trúc là tách biệt chức năng kỹ thuật giữa giao diện người dùng (frontend) và phía sau (backend), được gọi là kiến trúc hai tầng (two-tier), hoặc client/server (khách/chủ). </w:t>
      </w:r>
      <w:r>
        <w:rPr>
          <w:rFonts w:hint="default"/>
          <w:lang w:val="en-US"/>
        </w:rPr>
        <w:fldChar w:fldCharType="begin"/>
      </w:r>
      <w:r>
        <w:rPr>
          <w:rFonts w:hint="default"/>
          <w:lang w:val="en-US"/>
        </w:rPr>
        <w:instrText xml:space="preserve"> HYPERLINK \l "clientServer" </w:instrText>
      </w:r>
      <w:r>
        <w:rPr>
          <w:rFonts w:hint="default"/>
          <w:lang w:val="en-US"/>
        </w:rPr>
        <w:fldChar w:fldCharType="separate"/>
      </w:r>
      <w:r>
        <w:rPr>
          <w:rFonts w:hint="default"/>
          <w:lang w:val="en-US"/>
        </w:rPr>
        <w:t>[11]</w:t>
      </w:r>
      <w:r>
        <w:rPr>
          <w:rFonts w:hint="default"/>
          <w:lang w:val="en-US"/>
        </w:rPr>
        <w:fldChar w:fldCharType="end"/>
      </w:r>
      <w:r>
        <w:rPr>
          <w:rFonts w:hint="default"/>
          <w:lang w:val="en-US"/>
        </w:rPr>
        <w:t>.</w:t>
      </w:r>
    </w:p>
    <w:p w14:paraId="1B1DB785">
      <w:pPr>
        <w:rPr>
          <w:rFonts w:hint="default"/>
          <w:lang w:val="en-US"/>
        </w:rPr>
      </w:pPr>
      <w:r>
        <w:rPr>
          <w:rFonts w:hint="default"/>
          <w:lang w:val="en-US"/>
        </w:rPr>
        <w:tab/>
      </w:r>
      <w:r>
        <w:rPr>
          <w:rFonts w:hint="default"/>
          <w:lang w:val="en-US"/>
        </w:rPr>
        <w:t xml:space="preserve">Đây là kiến trúc được trích dẫn thường xuyên nhất khi các hệ thống phân tán được thảo luận. Về mặt lịch sử, nó là kiến trúc quan trọng nhất và vẫn là kiến trúc được sử dụng rộng rãi nhất. </w:t>
      </w:r>
      <w:r>
        <w:rPr>
          <w:rFonts w:hint="default"/>
          <w:lang w:val="en-US"/>
        </w:rPr>
        <w:fldChar w:fldCharType="begin"/>
      </w:r>
      <w:r>
        <w:rPr>
          <w:rFonts w:hint="default"/>
          <w:lang w:val="en-US"/>
        </w:rPr>
        <w:instrText xml:space="preserve"> HYPERLINK \l "clientServer2" </w:instrText>
      </w:r>
      <w:r>
        <w:rPr>
          <w:rFonts w:hint="default"/>
          <w:lang w:val="en-US"/>
        </w:rPr>
        <w:fldChar w:fldCharType="separate"/>
      </w:r>
      <w:r>
        <w:rPr>
          <w:rFonts w:hint="default"/>
          <w:lang w:val="en-US"/>
        </w:rPr>
        <w:t>[12]</w:t>
      </w:r>
      <w:r>
        <w:rPr>
          <w:rFonts w:hint="default"/>
          <w:lang w:val="en-US"/>
        </w:rPr>
        <w:fldChar w:fldCharType="end"/>
      </w:r>
    </w:p>
    <w:p w14:paraId="7EC7D697">
      <w:pPr>
        <w:rPr>
          <w:rFonts w:hint="default"/>
          <w:lang w:val="en-US"/>
        </w:rPr>
      </w:pPr>
    </w:p>
    <w:p w14:paraId="36F70BB9">
      <w:pPr>
        <w:rPr>
          <w:rFonts w:hint="default"/>
          <w:lang w:val="en-US"/>
        </w:rPr>
      </w:pPr>
    </w:p>
    <w:p w14:paraId="7470DF15">
      <w:pPr>
        <w:rPr>
          <w:rFonts w:hint="default"/>
          <w:lang w:val="en-US"/>
        </w:rPr>
      </w:pPr>
    </w:p>
    <w:p w14:paraId="44531D97">
      <w:pPr>
        <w:pStyle w:val="2"/>
        <w:bidi w:val="0"/>
        <w:ind w:left="360" w:leftChars="0" w:hanging="360" w:firstLineChars="0"/>
        <w:jc w:val="center"/>
      </w:pPr>
      <w:bookmarkStart w:id="66" w:name="_Toc26234"/>
      <w:bookmarkStart w:id="67" w:name="_Toc15483"/>
      <w:bookmarkStart w:id="68" w:name="_Toc13289"/>
      <w:bookmarkStart w:id="69" w:name="_Toc184302650"/>
      <w:bookmarkStart w:id="70" w:name="_Toc183901019"/>
      <w:bookmarkStart w:id="71" w:name="_Toc15601"/>
      <w:r>
        <w:t xml:space="preserve">PHÂN TÍCH </w:t>
      </w:r>
      <w:r>
        <w:rPr>
          <w:rFonts w:hint="default"/>
          <w:lang w:val="en-US"/>
        </w:rPr>
        <w:t xml:space="preserve">YÊU CẦU </w:t>
      </w:r>
      <w:r>
        <w:t>VÀ THIẾT KẾ</w:t>
      </w:r>
      <w:bookmarkEnd w:id="66"/>
      <w:bookmarkEnd w:id="67"/>
      <w:bookmarkEnd w:id="68"/>
      <w:bookmarkEnd w:id="69"/>
      <w:bookmarkEnd w:id="70"/>
      <w:bookmarkEnd w:id="71"/>
      <w:r>
        <w:rPr>
          <w:rFonts w:hint="default"/>
          <w:lang w:val="en-US"/>
        </w:rPr>
        <w:t xml:space="preserve"> HỆ THỐNG</w:t>
      </w:r>
    </w:p>
    <w:p w14:paraId="62DDE081">
      <w:pPr>
        <w:pStyle w:val="3"/>
        <w:bidi w:val="0"/>
        <w:ind w:left="720" w:leftChars="0" w:hanging="460" w:firstLineChars="0"/>
        <w:jc w:val="both"/>
      </w:pPr>
      <w:bookmarkStart w:id="72" w:name="_Toc183901020"/>
      <w:bookmarkStart w:id="73" w:name="_Toc14421"/>
      <w:bookmarkStart w:id="74" w:name="_Toc12313"/>
      <w:bookmarkStart w:id="75" w:name="_Toc26533"/>
      <w:bookmarkStart w:id="76" w:name="_Toc184302651"/>
      <w:bookmarkStart w:id="77" w:name="_Toc4114"/>
      <w:r>
        <w:t>Khảo sát và thu thập yêu cầu</w:t>
      </w:r>
      <w:r>
        <w:rPr>
          <w:rFonts w:hint="default"/>
          <w:lang w:val="en-US"/>
        </w:rPr>
        <w:t>:</w:t>
      </w:r>
    </w:p>
    <w:p w14:paraId="4445A4E0">
      <w:pPr>
        <w:pStyle w:val="4"/>
        <w:bidi w:val="0"/>
        <w:ind w:left="797" w:leftChars="0" w:hanging="537" w:firstLineChars="0"/>
        <w:jc w:val="both"/>
      </w:pPr>
      <w:r>
        <w:rPr>
          <w:rFonts w:hint="default"/>
          <w:lang w:val="en-US"/>
        </w:rPr>
        <w:t>Phương pháp thực hiện:</w:t>
      </w:r>
    </w:p>
    <w:p w14:paraId="54D78417">
      <w:pPr>
        <w:jc w:val="both"/>
        <w:rPr>
          <w:rFonts w:hint="default"/>
        </w:rPr>
      </w:pPr>
      <w:r>
        <w:rPr>
          <w:rFonts w:hint="default"/>
          <w:lang w:val="en-US"/>
        </w:rPr>
        <w:tab/>
      </w:r>
      <w:r>
        <w:rPr>
          <w:rFonts w:hint="default"/>
        </w:rPr>
        <w:t>Để xác định chính xác các yêu cầu nghiệp vụ và tính năng cần thiết cho hệ thống "JT-Harmony", nhóm đã áp dụng kết hợp hai phương pháp chính:</w:t>
      </w:r>
    </w:p>
    <w:p w14:paraId="30992CB0">
      <w:pPr>
        <w:jc w:val="both"/>
        <w:rPr>
          <w:rFonts w:hint="default"/>
        </w:rPr>
      </w:pPr>
      <w:r>
        <w:rPr>
          <w:rFonts w:hint="default"/>
          <w:i/>
          <w:iCs/>
          <w:lang w:val="en-US"/>
        </w:rPr>
        <w:tab/>
      </w:r>
      <w:r>
        <w:rPr>
          <w:rFonts w:hint="default"/>
          <w:i/>
          <w:iCs/>
        </w:rPr>
        <w:t>Phương pháp nghiên cứu tài liệu:</w:t>
      </w:r>
      <w:r>
        <w:rPr>
          <w:rFonts w:hint="default"/>
        </w:rPr>
        <w:t xml:space="preserve"> Tìm hiểu các quy trình nghiệp vụ chuẩn của một hệ thống nghe nhạc trực tuyến, các tiêu chuẩn về định dạng âm thanh và bảo mật người dùng.</w:t>
      </w:r>
    </w:p>
    <w:p w14:paraId="442D3A4D">
      <w:pPr>
        <w:jc w:val="both"/>
        <w:rPr>
          <w:rFonts w:hint="default"/>
          <w:lang w:val="en-US"/>
        </w:rPr>
      </w:pPr>
      <w:r>
        <w:rPr>
          <w:rFonts w:hint="default"/>
          <w:lang w:val="en-US"/>
        </w:rPr>
        <w:tab/>
      </w:r>
      <w:r>
        <w:rPr>
          <w:rFonts w:hint="default"/>
          <w:i/>
          <w:iCs/>
        </w:rPr>
        <w:t>Phương pháp quan sát và trải nghiệm thực tế:</w:t>
      </w:r>
      <w:r>
        <w:rPr>
          <w:rFonts w:hint="default"/>
        </w:rPr>
        <w:t xml:space="preserve"> Nhóm đã tiến hành cài đặt, sử dụng và phân tích các ứng dụng nghe nhạc hàng đầu trên thị trường hiện nay (Spotify, Zing MP3, SoundCloud) để đánh giá ưu/nhược điểm và tìm ra khoảng trống thị trường.</w:t>
      </w:r>
    </w:p>
    <w:p w14:paraId="1415FAE7">
      <w:pPr>
        <w:pStyle w:val="4"/>
        <w:bidi w:val="0"/>
        <w:ind w:left="360" w:leftChars="0" w:hanging="100" w:firstLineChars="0"/>
        <w:jc w:val="both"/>
        <w:outlineLvl w:val="2"/>
        <w:rPr>
          <w:rFonts w:hint="default"/>
          <w:lang w:val="en-US"/>
        </w:rPr>
      </w:pPr>
      <w:r>
        <w:rPr>
          <w:rFonts w:hint="default"/>
          <w:lang w:val="en-US"/>
        </w:rPr>
        <w:t>Kế hoạch thực hiện</w:t>
      </w:r>
    </w:p>
    <w:p w14:paraId="5309D621">
      <w:pPr>
        <w:jc w:val="both"/>
        <w:rPr>
          <w:rFonts w:hint="default"/>
        </w:rPr>
      </w:pPr>
      <w:r>
        <w:rPr>
          <w:rFonts w:hint="default"/>
          <w:lang w:val="en-US"/>
        </w:rPr>
        <w:tab/>
      </w:r>
      <w:r>
        <w:rPr>
          <w:rFonts w:hint="default"/>
        </w:rPr>
        <w:t xml:space="preserve">Để đảm bảo yêu cầu hệ thống được xác định chính xác và khách quan, nhóm đã lập và thực hiện </w:t>
      </w:r>
      <w:r>
        <w:rPr>
          <w:rFonts w:hint="default"/>
          <w:lang w:val="en-US"/>
        </w:rPr>
        <w:t>2</w:t>
      </w:r>
      <w:r>
        <w:rPr>
          <w:rFonts w:hint="default"/>
        </w:rPr>
        <w:t xml:space="preserve"> kế hoạch khảo sát chi tiết sau:</w:t>
      </w:r>
    </w:p>
    <w:p w14:paraId="24345751">
      <w:pPr>
        <w:jc w:val="both"/>
        <w:rPr>
          <w:rFonts w:hint="default"/>
          <w:lang w:val="en-US"/>
        </w:rPr>
      </w:pPr>
      <w:r>
        <w:rPr>
          <w:rFonts w:hint="default"/>
          <w:lang w:val="en-US"/>
        </w:rPr>
        <w:tab/>
      </w:r>
      <w:r>
        <w:rPr>
          <w:rFonts w:hint="default"/>
          <w:b/>
          <w:bCs/>
        </w:rPr>
        <w:t>Kế hoạch 1:</w:t>
      </w:r>
      <w:r>
        <w:rPr>
          <w:rFonts w:hint="default"/>
        </w:rPr>
        <w:t xml:space="preserve"> Khảo sát hiện trạng các ứng dụng tương tự (Phương pháp Quan sát)</w:t>
      </w:r>
      <w:r>
        <w:rPr>
          <w:rFonts w:hint="default"/>
          <w:lang w:val="en-US"/>
        </w:rPr>
        <w:t>:</w:t>
      </w:r>
    </w:p>
    <w:p w14:paraId="3BB82BCD">
      <w:pPr>
        <w:jc w:val="both"/>
        <w:rPr>
          <w:rFonts w:hint="default"/>
        </w:rPr>
      </w:pPr>
      <w:r>
        <w:rPr>
          <w:rFonts w:hint="default"/>
          <w:lang w:val="en-US"/>
        </w:rPr>
        <w:tab/>
      </w:r>
      <w:r>
        <w:rPr>
          <w:rFonts w:hint="default"/>
          <w:i/>
          <w:iCs/>
        </w:rPr>
        <w:t>Mục đích:</w:t>
      </w:r>
      <w:r>
        <w:rPr>
          <w:rFonts w:hint="default"/>
        </w:rPr>
        <w:t xml:space="preserve"> Xác định các tính năng tiêu chuẩn (phát nhạc, playlist) và tìm ra các hạn chế (gap) của các ứng dụng hiện có trên thị trường.</w:t>
      </w:r>
    </w:p>
    <w:p w14:paraId="16E74BEE">
      <w:pPr>
        <w:jc w:val="both"/>
        <w:rPr>
          <w:rFonts w:hint="default"/>
        </w:rPr>
      </w:pPr>
      <w:r>
        <w:rPr>
          <w:rFonts w:hint="default"/>
          <w:lang w:val="en-US"/>
        </w:rPr>
        <w:tab/>
      </w:r>
      <w:r>
        <w:rPr>
          <w:rFonts w:hint="default"/>
          <w:i/>
          <w:iCs/>
        </w:rPr>
        <w:t>Đối tượng/Nơi thực hiện:</w:t>
      </w:r>
      <w:r>
        <w:rPr>
          <w:rFonts w:hint="default"/>
        </w:rPr>
        <w:t xml:space="preserve"> Các ứng dụng: Spotify, Zing MP3, SoundCloud trên Google Play và App Store.</w:t>
      </w:r>
    </w:p>
    <w:p w14:paraId="01787B6C">
      <w:pPr>
        <w:jc w:val="both"/>
        <w:rPr>
          <w:rFonts w:hint="default"/>
        </w:rPr>
      </w:pPr>
      <w:r>
        <w:rPr>
          <w:rFonts w:hint="default"/>
          <w:i/>
          <w:iCs/>
          <w:lang w:val="en-US"/>
        </w:rPr>
        <w:tab/>
      </w:r>
      <w:r>
        <w:rPr>
          <w:rFonts w:hint="default"/>
          <w:i/>
          <w:iCs/>
        </w:rPr>
        <w:t>Người thực hiện:</w:t>
      </w:r>
      <w:r>
        <w:rPr>
          <w:rFonts w:hint="default"/>
        </w:rPr>
        <w:t xml:space="preserve"> Nhóm sinh viên thực hiện đề tài (Phan Thị Huỳnh Thư, Lê Võ Duy Tuấn) .</w:t>
      </w:r>
    </w:p>
    <w:p w14:paraId="0C93A41A">
      <w:pPr>
        <w:jc w:val="both"/>
        <w:rPr>
          <w:rFonts w:hint="default"/>
        </w:rPr>
      </w:pPr>
      <w:r>
        <w:rPr>
          <w:rFonts w:hint="default"/>
          <w:i/>
          <w:iCs/>
          <w:lang w:val="en-US"/>
        </w:rPr>
        <w:tab/>
      </w:r>
      <w:r>
        <w:rPr>
          <w:rFonts w:hint="default"/>
          <w:i/>
          <w:iCs/>
        </w:rPr>
        <w:t xml:space="preserve">Phương pháp: </w:t>
      </w:r>
      <w:r>
        <w:rPr>
          <w:rFonts w:hint="default"/>
        </w:rPr>
        <w:t>Cài đặt ứng dụng, đóng vai người dùng trải nghiệm, ghi chép lại các luồng nghiệp vụ và chụp ảnh màn hình các giao diện chức năng.</w:t>
      </w:r>
    </w:p>
    <w:p w14:paraId="67580675">
      <w:pPr>
        <w:jc w:val="both"/>
        <w:rPr>
          <w:rFonts w:hint="default"/>
          <w:lang w:val="en-US"/>
        </w:rPr>
      </w:pPr>
      <w:r>
        <w:rPr>
          <w:rFonts w:hint="default"/>
          <w:lang w:val="en-US"/>
        </w:rPr>
        <w:tab/>
      </w:r>
      <w:r>
        <w:rPr>
          <w:rFonts w:hint="default"/>
          <w:b/>
          <w:bCs/>
        </w:rPr>
        <w:t xml:space="preserve">Kế hoạch 2: </w:t>
      </w:r>
      <w:r>
        <w:rPr>
          <w:rFonts w:hint="default"/>
        </w:rPr>
        <w:t>Khảo sát nhu cầu người dùng (Phương pháp Bảng câu hỏi)</w:t>
      </w:r>
      <w:r>
        <w:rPr>
          <w:rFonts w:hint="default"/>
          <w:lang w:val="en-US"/>
        </w:rPr>
        <w:t>:</w:t>
      </w:r>
    </w:p>
    <w:p w14:paraId="3613E8A4">
      <w:pPr>
        <w:jc w:val="both"/>
        <w:rPr>
          <w:rFonts w:hint="default"/>
        </w:rPr>
      </w:pPr>
      <w:r>
        <w:rPr>
          <w:rFonts w:hint="default"/>
          <w:lang w:val="en-US"/>
        </w:rPr>
        <w:tab/>
      </w:r>
      <w:r>
        <w:rPr>
          <w:rFonts w:hint="default"/>
          <w:i/>
          <w:iCs/>
        </w:rPr>
        <w:t>Mục đích:</w:t>
      </w:r>
      <w:r>
        <w:rPr>
          <w:rFonts w:hint="default"/>
        </w:rPr>
        <w:t xml:space="preserve"> Thu thập ý kiến về thói quen nghe nhạc, nhu cầu tương tác xã hội khi nghe nhạc, và mong muốn về tính năng chia sẻ cover/sáng tác.</w:t>
      </w:r>
    </w:p>
    <w:p w14:paraId="6E21D35C">
      <w:pPr>
        <w:jc w:val="both"/>
        <w:rPr>
          <w:rFonts w:hint="default"/>
        </w:rPr>
      </w:pPr>
      <w:r>
        <w:rPr>
          <w:rFonts w:hint="default"/>
          <w:lang w:val="en-US"/>
        </w:rPr>
        <w:tab/>
      </w:r>
      <w:r>
        <w:rPr>
          <w:rFonts w:hint="default"/>
          <w:i/>
          <w:iCs/>
        </w:rPr>
        <w:t>Đối tượng cung cấp câu trả lời:</w:t>
      </w:r>
      <w:r>
        <w:rPr>
          <w:rFonts w:hint="default"/>
        </w:rPr>
        <w:t xml:space="preserve"> Sinh viên trường Đại học Công nghiệp TP.HCM và các bạn trẻ yêu thích âm nhạc (độ tuổi 18-25).</w:t>
      </w:r>
    </w:p>
    <w:p w14:paraId="50EF3383">
      <w:pPr>
        <w:jc w:val="both"/>
        <w:rPr>
          <w:rFonts w:hint="default"/>
        </w:rPr>
      </w:pPr>
      <w:r>
        <w:rPr>
          <w:rFonts w:hint="default"/>
          <w:i/>
          <w:iCs/>
          <w:lang w:val="en-US"/>
        </w:rPr>
        <w:tab/>
      </w:r>
      <w:r>
        <w:rPr>
          <w:rFonts w:hint="default"/>
          <w:i/>
          <w:iCs/>
        </w:rPr>
        <w:t xml:space="preserve">Người thực hiện: </w:t>
      </w:r>
      <w:r>
        <w:rPr>
          <w:rFonts w:hint="default"/>
        </w:rPr>
        <w:t>Nhóm sinh viên thực hiện đề tài (Phan Thị Huỳnh Thư, Lê Võ Duy Tuấn) tạo biểu mẫu và gửi đi.</w:t>
      </w:r>
    </w:p>
    <w:p w14:paraId="5BFCBF73">
      <w:pPr>
        <w:jc w:val="both"/>
        <w:rPr>
          <w:rFonts w:hint="default"/>
          <w:lang w:val="en-US"/>
        </w:rPr>
      </w:pPr>
      <w:r>
        <w:rPr>
          <w:rFonts w:hint="default"/>
          <w:lang w:val="en-US"/>
        </w:rPr>
        <w:tab/>
      </w:r>
      <w:r>
        <w:rPr>
          <w:rFonts w:hint="default"/>
          <w:i/>
          <w:iCs/>
        </w:rPr>
        <w:t>Phương pháp:</w:t>
      </w:r>
      <w:r>
        <w:rPr>
          <w:rFonts w:hint="default"/>
        </w:rPr>
        <w:t xml:space="preserve"> Sử dụng Google Form để tạo bảng câu hỏi trắc nghiệm trực tuyến và gửi link khảo sát qua các nhóm mạng xã hội. (Chi tiết bảng câu hỏi đính kèm tại Phụ lục).</w:t>
      </w:r>
    </w:p>
    <w:p w14:paraId="6DFEA7E9">
      <w:pPr>
        <w:pStyle w:val="4"/>
        <w:bidi w:val="0"/>
        <w:ind w:left="360" w:leftChars="0" w:hanging="100" w:firstLineChars="0"/>
        <w:jc w:val="both"/>
        <w:outlineLvl w:val="2"/>
        <w:rPr>
          <w:rFonts w:hint="default"/>
          <w:lang w:val="en-US"/>
        </w:rPr>
      </w:pPr>
      <w:r>
        <w:rPr>
          <w:rFonts w:hint="default"/>
          <w:lang w:val="en-US"/>
        </w:rPr>
        <w:t>Kết quả thu thập và phân tích:</w:t>
      </w:r>
    </w:p>
    <w:p w14:paraId="5A85A170">
      <w:pPr>
        <w:jc w:val="both"/>
        <w:rPr>
          <w:rFonts w:hint="default"/>
          <w:lang w:val="en-US"/>
        </w:rPr>
      </w:pPr>
      <w:r>
        <w:rPr>
          <w:rFonts w:hint="default"/>
          <w:lang w:val="en-US"/>
        </w:rPr>
        <w:tab/>
      </w:r>
      <w:r>
        <w:rPr>
          <w:rFonts w:hint="default"/>
          <w:lang w:val="en-US"/>
        </w:rPr>
        <w:t>Dựa trên quá trình khảo sát, nhóm đã rút ra các kết quả phân tích sau:</w:t>
      </w:r>
    </w:p>
    <w:p w14:paraId="099BF351">
      <w:pPr>
        <w:jc w:val="both"/>
        <w:rPr>
          <w:rFonts w:hint="default"/>
          <w:lang w:val="en-US"/>
        </w:rPr>
      </w:pPr>
      <w:r>
        <w:rPr>
          <w:rFonts w:hint="default"/>
          <w:lang w:val="en-US"/>
        </w:rPr>
        <w:tab/>
      </w:r>
      <w:r>
        <w:rPr>
          <w:rFonts w:hint="default"/>
          <w:i/>
          <w:iCs/>
          <w:lang w:val="en-US"/>
        </w:rPr>
        <w:t>Về tính năng nghe nhạc:</w:t>
      </w:r>
      <w:r>
        <w:rPr>
          <w:rFonts w:hint="default"/>
          <w:lang w:val="en-US"/>
        </w:rPr>
        <w:t xml:space="preserve"> Hầu hết các ứng dụng đều đáp ứng tốt nhu cầu nghe nhạc chất lượng cao, tạo playlist và nghe offline. Đây là các tính năng nền tảng bắt buộc phải có.</w:t>
      </w:r>
    </w:p>
    <w:p w14:paraId="70D248B1">
      <w:pPr>
        <w:jc w:val="both"/>
        <w:rPr>
          <w:rFonts w:hint="default"/>
          <w:lang w:val="en-US"/>
        </w:rPr>
      </w:pPr>
      <w:r>
        <w:rPr>
          <w:rFonts w:hint="default"/>
          <w:lang w:val="en-US"/>
        </w:rPr>
        <w:tab/>
      </w:r>
      <w:r>
        <w:rPr>
          <w:rFonts w:hint="default"/>
          <w:i/>
          <w:iCs/>
          <w:lang w:val="en-US"/>
        </w:rPr>
        <w:t>Về tính năng gợi ý:</w:t>
      </w:r>
      <w:r>
        <w:rPr>
          <w:rFonts w:hint="default"/>
          <w:lang w:val="en-US"/>
        </w:rPr>
        <w:t xml:space="preserve"> Spotify và YouTube Music làm rất tốt việc gợi ý dựa trên hành vi. Zing MP3 tập trung vào bảng xếp hạng (Trending). Hệ thống cần kết hợp cả hai: gợi ý theo sở thích cá nhân và cập nhật xu hướng.</w:t>
      </w:r>
    </w:p>
    <w:p w14:paraId="7747EA68">
      <w:pPr>
        <w:jc w:val="both"/>
        <w:rPr>
          <w:rFonts w:hint="default"/>
          <w:i/>
          <w:iCs/>
          <w:lang w:val="en-US"/>
        </w:rPr>
      </w:pPr>
      <w:r>
        <w:rPr>
          <w:rFonts w:hint="default"/>
          <w:lang w:val="en-US"/>
        </w:rPr>
        <w:tab/>
      </w:r>
      <w:r>
        <w:rPr>
          <w:rFonts w:hint="default"/>
          <w:i/>
          <w:iCs/>
          <w:lang w:val="en-US"/>
        </w:rPr>
        <w:t>Về tính năng xã hội và chia sẻ (Vấn đề tồn tại):</w:t>
      </w:r>
    </w:p>
    <w:p w14:paraId="13E1ED79">
      <w:pPr>
        <w:jc w:val="both"/>
        <w:rPr>
          <w:rFonts w:hint="default"/>
          <w:lang w:val="en-US"/>
        </w:rPr>
      </w:pPr>
      <w:r>
        <w:rPr>
          <w:rFonts w:hint="default"/>
          <w:lang w:val="en-US"/>
        </w:rPr>
        <w:tab/>
      </w:r>
      <w:r>
        <w:rPr>
          <w:rFonts w:hint="default"/>
          <w:lang w:val="en-US"/>
        </w:rPr>
        <w:t>Các ứng dụng lớn (Spotify, Zing MP3) chủ yếu là nền tảng phát hành (Streaming), tính năng tương tác xã hội rất hạn chế (thường chỉ là chia sẻ đường link sang Facebook/Instagram). Người dùng không thể thảo luận trong ứng dụng và cũng chỉ có thể nghe nhạc từ nền tảng của ứng dụng mà không được phép đăng tải, upload nhạc của chính mình.</w:t>
      </w:r>
    </w:p>
    <w:p w14:paraId="393999F9">
      <w:pPr>
        <w:jc w:val="both"/>
        <w:rPr>
          <w:rFonts w:hint="default"/>
          <w:lang w:val="en-US"/>
        </w:rPr>
      </w:pPr>
      <w:r>
        <w:rPr>
          <w:rFonts w:hint="default"/>
          <w:lang w:val="en-US"/>
        </w:rPr>
        <w:tab/>
      </w:r>
      <w:r>
        <w:rPr>
          <w:rFonts w:hint="default"/>
          <w:lang w:val="en-US"/>
        </w:rPr>
        <w:t>SoundCloud cho phép tương tác tốt nhưng giao diện chưa thực sự thân thiện với người dùng phổ thông.</w:t>
      </w:r>
    </w:p>
    <w:p w14:paraId="02BC64EE">
      <w:pPr>
        <w:jc w:val="both"/>
        <w:rPr>
          <w:rFonts w:hint="default"/>
          <w:lang w:val="en-US"/>
        </w:rPr>
      </w:pPr>
      <w:r>
        <w:rPr>
          <w:rFonts w:hint="default"/>
          <w:i/>
          <w:iCs/>
          <w:u w:val="none"/>
          <w:lang w:val="en-US"/>
        </w:rPr>
        <w:tab/>
      </w:r>
      <w:r>
        <w:rPr>
          <w:rFonts w:hint="default"/>
          <w:i/>
          <w:iCs/>
          <w:u w:val="none"/>
          <w:lang w:val="en-US"/>
        </w:rPr>
        <w:t>Kết luận yêu cầu hệ thống:</w:t>
      </w:r>
      <w:r>
        <w:rPr>
          <w:rFonts w:hint="default"/>
          <w:lang w:val="en-US"/>
        </w:rPr>
        <w:t xml:space="preserve"> Từ phân tích trên, nhóm xác định yêu cầu cốt lõi của JT-Harmony là phải xây dựng một mô hình lai (Hybrid): Một trình phát nhạc chuyên nghiệp (như Spotify). Tích hợp sâu tính năng Mạng xã hội (như Facebook): Cho phép upload Cover/Sáng tác, bình luận thời gian thực (Realtime), và theo dõi lẫn nhau.</w:t>
      </w:r>
    </w:p>
    <w:p w14:paraId="0DD24CA0">
      <w:pPr>
        <w:pStyle w:val="3"/>
        <w:bidi w:val="0"/>
        <w:ind w:left="720" w:leftChars="0" w:hanging="460" w:firstLineChars="0"/>
        <w:rPr>
          <w:rFonts w:hint="default"/>
          <w:lang w:val="en-US"/>
        </w:rPr>
      </w:pPr>
      <w:r>
        <w:rPr>
          <w:rFonts w:hint="default" w:ascii="Times New Roman" w:hAnsi="Times New Roman" w:cs="Times New Roman"/>
          <w:lang w:val="en-US"/>
        </w:rPr>
        <w:t>Đặc tả yêu cầu chức năng, phi chức năng</w:t>
      </w:r>
      <w:r>
        <w:rPr>
          <w:rFonts w:hint="default" w:cs="Times New Roman"/>
          <w:lang w:val="en-US"/>
        </w:rPr>
        <w:t>:</w:t>
      </w:r>
    </w:p>
    <w:p w14:paraId="7779CD8D">
      <w:pPr>
        <w:pStyle w:val="4"/>
        <w:bidi w:val="0"/>
        <w:ind w:left="1077" w:leftChars="0" w:hanging="817" w:firstLineChars="0"/>
        <w:rPr>
          <w:rFonts w:hint="default"/>
          <w:lang w:val="en-US"/>
        </w:rPr>
      </w:pPr>
      <w:r>
        <w:rPr>
          <w:rFonts w:hint="default"/>
          <w:lang w:val="en-US"/>
        </w:rPr>
        <w:tab/>
      </w:r>
      <w:r>
        <w:rPr>
          <w:rFonts w:hint="default"/>
          <w:lang w:val="en-US"/>
        </w:rPr>
        <w:t>Yêu cầu chức năng:</w:t>
      </w:r>
    </w:p>
    <w:p w14:paraId="7F56E148">
      <w:pPr>
        <w:rPr>
          <w:rFonts w:hint="default"/>
          <w:lang w:val="en-US"/>
        </w:rPr>
      </w:pPr>
      <w:r>
        <w:rPr>
          <w:rFonts w:hint="default"/>
          <w:lang w:val="en-US"/>
        </w:rPr>
        <w:tab/>
      </w:r>
      <w:r>
        <w:rPr>
          <w:rFonts w:hint="default"/>
          <w:lang w:val="en-US"/>
        </w:rPr>
        <w:t>Xây dụng ứng dụng đáp ứng các chức năng cơ bản sau:</w:t>
      </w:r>
      <w:r>
        <w:rPr>
          <w:rFonts w:hint="default"/>
          <w:lang w:val="en-US"/>
        </w:rPr>
        <w:tab/>
      </w:r>
    </w:p>
    <w:p w14:paraId="68350D8D">
      <w:pPr>
        <w:rPr>
          <w:rFonts w:hint="default"/>
          <w:i w:val="0"/>
          <w:iCs w:val="0"/>
          <w:lang w:val="en-US"/>
        </w:rPr>
      </w:pPr>
      <w:r>
        <w:rPr>
          <w:rFonts w:hint="default"/>
          <w:lang w:val="en-US"/>
        </w:rPr>
        <w:tab/>
      </w:r>
      <w:r>
        <w:rPr>
          <w:rFonts w:hint="default"/>
          <w:i/>
          <w:iCs/>
          <w:lang w:val="en-US"/>
        </w:rPr>
        <w:t xml:space="preserve">Đăng nhập/đăng ký: </w:t>
      </w:r>
      <w:r>
        <w:rPr>
          <w:rFonts w:hint="default"/>
          <w:i w:val="0"/>
          <w:iCs w:val="0"/>
          <w:lang w:val="en-US"/>
        </w:rPr>
        <w:t>có thể đăng nhập bằng tài khoản email đã đăng ký, google hoặc facebook.</w:t>
      </w:r>
    </w:p>
    <w:p w14:paraId="176B571A">
      <w:pPr>
        <w:rPr>
          <w:rFonts w:hint="default"/>
          <w:i w:val="0"/>
          <w:iCs w:val="0"/>
          <w:lang w:val="en-US"/>
        </w:rPr>
      </w:pPr>
      <w:r>
        <w:rPr>
          <w:rFonts w:hint="default"/>
          <w:i w:val="0"/>
          <w:iCs w:val="0"/>
          <w:lang w:val="en-US"/>
        </w:rPr>
        <w:tab/>
      </w:r>
      <w:r>
        <w:rPr>
          <w:rFonts w:hint="default"/>
          <w:i/>
          <w:iCs/>
          <w:lang w:val="en-US"/>
        </w:rPr>
        <w:t xml:space="preserve">Chức năng nghe nhạc cơ bản: </w:t>
      </w:r>
      <w:r>
        <w:rPr>
          <w:rFonts w:hint="default"/>
          <w:i w:val="0"/>
          <w:iCs w:val="0"/>
          <w:lang w:val="en-US"/>
        </w:rPr>
        <w:t>phát nhạc, tạm dừng, phát kế, tiếp, phát bài trước, lặp lại.</w:t>
      </w:r>
    </w:p>
    <w:p w14:paraId="584C2815">
      <w:pPr>
        <w:rPr>
          <w:rFonts w:hint="default"/>
          <w:i w:val="0"/>
          <w:iCs w:val="0"/>
          <w:lang w:val="en-US"/>
        </w:rPr>
      </w:pPr>
      <w:r>
        <w:rPr>
          <w:rFonts w:hint="default"/>
          <w:i w:val="0"/>
          <w:iCs w:val="0"/>
          <w:lang w:val="en-US"/>
        </w:rPr>
        <w:tab/>
      </w:r>
      <w:r>
        <w:rPr>
          <w:rFonts w:hint="default"/>
          <w:i/>
          <w:iCs/>
          <w:lang w:val="en-US"/>
        </w:rPr>
        <w:t>Quản lý danh sách phát cá nhân:</w:t>
      </w:r>
      <w:r>
        <w:rPr>
          <w:rFonts w:hint="default"/>
          <w:i w:val="0"/>
          <w:iCs w:val="0"/>
          <w:lang w:val="en-US"/>
        </w:rPr>
        <w:t xml:space="preserve"> thêm, xóa, sửa, thêm bài hát, xóa bài hát khỏi danh sách phát.</w:t>
      </w:r>
    </w:p>
    <w:p w14:paraId="24B702A0">
      <w:pPr>
        <w:rPr>
          <w:rFonts w:hint="default"/>
          <w:i w:val="0"/>
          <w:iCs w:val="0"/>
          <w:lang w:val="en-US"/>
        </w:rPr>
      </w:pPr>
      <w:r>
        <w:rPr>
          <w:rFonts w:hint="default"/>
          <w:i/>
          <w:iCs/>
          <w:lang w:val="en-US"/>
        </w:rPr>
        <w:tab/>
      </w:r>
      <w:r>
        <w:rPr>
          <w:rFonts w:hint="default"/>
          <w:i/>
          <w:iCs/>
          <w:lang w:val="en-US"/>
        </w:rPr>
        <w:t xml:space="preserve">Quản lý tài khoản: </w:t>
      </w:r>
      <w:r>
        <w:rPr>
          <w:rFonts w:hint="default"/>
          <w:i w:val="0"/>
          <w:iCs w:val="0"/>
          <w:lang w:val="en-US"/>
        </w:rPr>
        <w:t>cập nhật thông tin, liên kết tài khoản, khóa tài khoản.</w:t>
      </w:r>
    </w:p>
    <w:p w14:paraId="1D52CC2B">
      <w:pPr>
        <w:rPr>
          <w:rFonts w:hint="default"/>
          <w:i w:val="0"/>
          <w:iCs w:val="0"/>
          <w:lang w:val="en-US"/>
        </w:rPr>
      </w:pPr>
      <w:r>
        <w:rPr>
          <w:rFonts w:hint="default"/>
          <w:i/>
          <w:iCs/>
          <w:lang w:val="en-US"/>
        </w:rPr>
        <w:tab/>
      </w:r>
      <w:r>
        <w:rPr>
          <w:rFonts w:hint="default"/>
          <w:i/>
          <w:iCs/>
          <w:lang w:val="en-US"/>
        </w:rPr>
        <w:t xml:space="preserve">Tìm kiếm: </w:t>
      </w:r>
      <w:r>
        <w:rPr>
          <w:rFonts w:hint="default"/>
          <w:i w:val="0"/>
          <w:iCs w:val="0"/>
          <w:lang w:val="en-US"/>
        </w:rPr>
        <w:t>tìm bài hát, nghệ sĩ, album, danh sách phát, người dùng,</w:t>
      </w:r>
    </w:p>
    <w:p w14:paraId="69D924F1">
      <w:pPr>
        <w:rPr>
          <w:rFonts w:hint="default"/>
          <w:i w:val="0"/>
          <w:iCs w:val="0"/>
          <w:lang w:val="en-US"/>
        </w:rPr>
      </w:pPr>
      <w:r>
        <w:rPr>
          <w:rFonts w:hint="default"/>
          <w:i w:val="0"/>
          <w:iCs w:val="0"/>
          <w:lang w:val="en-US"/>
        </w:rPr>
        <w:tab/>
      </w:r>
      <w:r>
        <w:rPr>
          <w:rFonts w:hint="default"/>
          <w:i/>
          <w:iCs/>
          <w:lang w:val="en-US"/>
        </w:rPr>
        <w:t>Xem thông tin:</w:t>
      </w:r>
      <w:r>
        <w:rPr>
          <w:rFonts w:hint="default"/>
          <w:i w:val="0"/>
          <w:iCs w:val="0"/>
          <w:lang w:val="en-US"/>
        </w:rPr>
        <w:t xml:space="preserve"> xem thông tin bài hát, nghệ sĩ, người dùng khác.</w:t>
      </w:r>
    </w:p>
    <w:p w14:paraId="52B80D4E">
      <w:pPr>
        <w:rPr>
          <w:rFonts w:hint="default"/>
          <w:i w:val="0"/>
          <w:iCs w:val="0"/>
          <w:lang w:val="en-US"/>
        </w:rPr>
      </w:pPr>
      <w:r>
        <w:rPr>
          <w:rFonts w:hint="default"/>
          <w:i/>
          <w:iCs/>
          <w:lang w:val="en-US"/>
        </w:rPr>
        <w:tab/>
      </w:r>
      <w:r>
        <w:rPr>
          <w:rFonts w:hint="default"/>
          <w:i/>
          <w:iCs/>
          <w:lang w:val="en-US"/>
        </w:rPr>
        <w:t xml:space="preserve">Quản lý bài đăng: </w:t>
      </w:r>
      <w:r>
        <w:rPr>
          <w:rFonts w:hint="default"/>
          <w:i w:val="0"/>
          <w:iCs w:val="0"/>
          <w:lang w:val="en-US"/>
        </w:rPr>
        <w:t>tạo bài đăng, tạo bản cover, chỉnh sửa, xóa.</w:t>
      </w:r>
    </w:p>
    <w:p w14:paraId="0C0FCBD7">
      <w:pPr>
        <w:rPr>
          <w:rFonts w:hint="default"/>
          <w:i w:val="0"/>
          <w:iCs w:val="0"/>
          <w:lang w:val="en-US"/>
        </w:rPr>
      </w:pPr>
      <w:r>
        <w:rPr>
          <w:rFonts w:hint="default"/>
          <w:i w:val="0"/>
          <w:iCs w:val="0"/>
          <w:lang w:val="en-US"/>
        </w:rPr>
        <w:tab/>
      </w:r>
      <w:r>
        <w:rPr>
          <w:rFonts w:hint="default"/>
          <w:i/>
          <w:iCs/>
          <w:lang w:val="en-US"/>
        </w:rPr>
        <w:t xml:space="preserve">Quản lý bình luận: </w:t>
      </w:r>
      <w:r>
        <w:rPr>
          <w:rFonts w:hint="default"/>
          <w:i w:val="0"/>
          <w:iCs w:val="0"/>
          <w:lang w:val="en-US"/>
        </w:rPr>
        <w:t>tạo mới, xóa, sửa.</w:t>
      </w:r>
    </w:p>
    <w:p w14:paraId="3AD5D8FA">
      <w:pPr>
        <w:rPr>
          <w:rFonts w:hint="default"/>
          <w:i w:val="0"/>
          <w:iCs w:val="0"/>
          <w:lang w:val="en-US"/>
        </w:rPr>
      </w:pPr>
      <w:r>
        <w:rPr>
          <w:rFonts w:hint="default"/>
          <w:i/>
          <w:iCs/>
          <w:lang w:val="en-US"/>
        </w:rPr>
        <w:tab/>
      </w:r>
      <w:r>
        <w:rPr>
          <w:rFonts w:hint="default"/>
          <w:i/>
          <w:iCs/>
          <w:lang w:val="en-US"/>
        </w:rPr>
        <w:t xml:space="preserve">Tương tác/chia sẻ: </w:t>
      </w:r>
      <w:r>
        <w:rPr>
          <w:rFonts w:hint="default"/>
          <w:i w:val="0"/>
          <w:iCs w:val="0"/>
          <w:lang w:val="en-US"/>
        </w:rPr>
        <w:t>thích, báo cáo, chia sẻ bài đăng, bài hát, bình luận của người khác.</w:t>
      </w:r>
    </w:p>
    <w:p w14:paraId="59A70ABE">
      <w:pPr>
        <w:pStyle w:val="4"/>
        <w:bidi w:val="0"/>
        <w:ind w:left="360" w:leftChars="0" w:hanging="100" w:firstLineChars="0"/>
        <w:outlineLvl w:val="2"/>
        <w:rPr>
          <w:rFonts w:hint="default"/>
          <w:lang w:val="en-US"/>
        </w:rPr>
      </w:pPr>
      <w:r>
        <w:rPr>
          <w:rFonts w:hint="default"/>
          <w:lang w:val="en-US"/>
        </w:rPr>
        <w:t>Yêu cầu phi chức năng</w:t>
      </w:r>
    </w:p>
    <w:p w14:paraId="575E08AF">
      <w:pPr>
        <w:rPr>
          <w:rFonts w:hint="default"/>
          <w:b/>
          <w:bCs/>
          <w:i/>
          <w:iCs/>
          <w:lang w:val="en-US"/>
        </w:rPr>
      </w:pPr>
      <w:r>
        <w:rPr>
          <w:rFonts w:hint="default"/>
          <w:i w:val="0"/>
          <w:iCs w:val="0"/>
          <w:lang w:val="en-US"/>
        </w:rPr>
        <w:tab/>
      </w:r>
      <w:r>
        <w:rPr>
          <w:rFonts w:hint="default"/>
          <w:b/>
          <w:bCs/>
          <w:i/>
          <w:iCs/>
          <w:lang w:val="en-US"/>
        </w:rPr>
        <w:t>Hiệu năng (Performance):</w:t>
      </w:r>
    </w:p>
    <w:p w14:paraId="48190CC6">
      <w:pPr>
        <w:rPr>
          <w:rFonts w:hint="default"/>
          <w:lang w:val="en-US"/>
        </w:rPr>
      </w:pPr>
      <w:r>
        <w:rPr>
          <w:rFonts w:hint="default"/>
          <w:lang w:val="en-US"/>
        </w:rPr>
        <w:tab/>
      </w:r>
      <w:r>
        <w:rPr>
          <w:rFonts w:hint="default"/>
          <w:lang w:val="en-US"/>
        </w:rPr>
        <w:t>Thời gian phản hồi API trung bình dưới 200ms.</w:t>
      </w:r>
    </w:p>
    <w:p w14:paraId="02398072">
      <w:pPr>
        <w:rPr>
          <w:rFonts w:hint="default"/>
          <w:lang w:val="en-US"/>
        </w:rPr>
      </w:pPr>
      <w:r>
        <w:rPr>
          <w:rFonts w:hint="default"/>
          <w:lang w:val="en-US"/>
        </w:rPr>
        <w:tab/>
      </w:r>
      <w:r>
        <w:rPr>
          <w:rFonts w:hint="default"/>
          <w:lang w:val="en-US"/>
        </w:rPr>
        <w:t>Tính năng phát nhạc (streaming) phải mượt mà, độ trễ thấp, hỗ trợ bộ nhớ đệm (caching) để nghe khi mạng yếu.</w:t>
      </w:r>
    </w:p>
    <w:p w14:paraId="6BAB41E6">
      <w:pPr>
        <w:rPr>
          <w:rFonts w:hint="default"/>
          <w:lang w:val="en-US"/>
        </w:rPr>
      </w:pPr>
      <w:r>
        <w:rPr>
          <w:rFonts w:hint="default"/>
          <w:lang w:val="en-US"/>
        </w:rPr>
        <w:tab/>
      </w:r>
      <w:r>
        <w:rPr>
          <w:rFonts w:hint="default"/>
          <w:lang w:val="en-US"/>
        </w:rPr>
        <w:t>Hỗ trợ nhiều người dùng thao tác đồng thời mà không gây tắc nghẽn hệ thống (nhờ kiến trúc Non-blocking I/O của Node.js).</w:t>
      </w:r>
    </w:p>
    <w:p w14:paraId="1F58D7E1">
      <w:pPr>
        <w:rPr>
          <w:rFonts w:hint="default"/>
          <w:b w:val="0"/>
          <w:bCs w:val="0"/>
          <w:i/>
          <w:iCs/>
          <w:lang w:val="en-US"/>
        </w:rPr>
      </w:pPr>
      <w:r>
        <w:rPr>
          <w:rFonts w:hint="default"/>
          <w:lang w:val="en-US"/>
        </w:rPr>
        <w:tab/>
      </w:r>
      <w:r>
        <w:rPr>
          <w:rFonts w:hint="default"/>
          <w:b w:val="0"/>
          <w:bCs w:val="0"/>
          <w:i/>
          <w:iCs/>
          <w:lang w:val="en-US"/>
        </w:rPr>
        <w:t>Bảo mật (Security):</w:t>
      </w:r>
    </w:p>
    <w:p w14:paraId="369F0157">
      <w:pPr>
        <w:rPr>
          <w:rFonts w:hint="default"/>
          <w:lang w:val="en-US"/>
        </w:rPr>
      </w:pPr>
      <w:r>
        <w:rPr>
          <w:rFonts w:hint="default"/>
          <w:lang w:val="en-US"/>
        </w:rPr>
        <w:tab/>
      </w:r>
      <w:r>
        <w:rPr>
          <w:rFonts w:hint="default"/>
          <w:lang w:val="en-US"/>
        </w:rPr>
        <w:t>Mật khẩu người dùng phải được mã hóa một chiều (sử dụng Bcrypt) trước khi lưu vào CSDL.</w:t>
      </w:r>
    </w:p>
    <w:p w14:paraId="723B715C">
      <w:pPr>
        <w:rPr>
          <w:rFonts w:hint="default"/>
          <w:lang w:val="en-US"/>
        </w:rPr>
      </w:pPr>
      <w:r>
        <w:rPr>
          <w:rFonts w:hint="default"/>
          <w:lang w:val="en-US"/>
        </w:rPr>
        <w:tab/>
      </w:r>
      <w:r>
        <w:rPr>
          <w:rFonts w:hint="default"/>
          <w:lang w:val="en-US"/>
        </w:rPr>
        <w:t>Giao tiếp giữa Client và Server phải được xác thực an toàn thông qua cơ chế JWT (JSON Web Token).</w:t>
      </w:r>
    </w:p>
    <w:p w14:paraId="262E15BA">
      <w:pPr>
        <w:rPr>
          <w:rFonts w:hint="default"/>
          <w:lang w:val="en-US"/>
        </w:rPr>
      </w:pPr>
      <w:r>
        <w:rPr>
          <w:rFonts w:hint="default"/>
          <w:lang w:val="en-US"/>
        </w:rPr>
        <w:tab/>
      </w:r>
      <w:r>
        <w:rPr>
          <w:rFonts w:hint="default"/>
          <w:lang w:val="en-US"/>
        </w:rPr>
        <w:t>Dữ liệu nhạy cảm và file media phải được lưu trữ bảo mật trên Cloud (Cloudinary) và CSDL (PostgreSQL).</w:t>
      </w:r>
    </w:p>
    <w:p w14:paraId="1EBE2843">
      <w:pPr>
        <w:rPr>
          <w:rFonts w:hint="default"/>
          <w:i/>
          <w:iCs/>
          <w:lang w:val="en-US"/>
        </w:rPr>
      </w:pPr>
      <w:r>
        <w:rPr>
          <w:rFonts w:hint="default"/>
          <w:lang w:val="en-US"/>
        </w:rPr>
        <w:tab/>
      </w:r>
      <w:r>
        <w:rPr>
          <w:rFonts w:hint="default"/>
          <w:i/>
          <w:iCs/>
          <w:lang w:val="en-US"/>
        </w:rPr>
        <w:t>Tính khả dụng &amp; Tin cậy (Reliability):</w:t>
      </w:r>
    </w:p>
    <w:p w14:paraId="05DC7FEF">
      <w:pPr>
        <w:rPr>
          <w:rFonts w:hint="default"/>
          <w:lang w:val="en-US"/>
        </w:rPr>
      </w:pPr>
      <w:r>
        <w:rPr>
          <w:rFonts w:hint="default"/>
          <w:lang w:val="en-US"/>
        </w:rPr>
        <w:tab/>
      </w:r>
      <w:r>
        <w:rPr>
          <w:rFonts w:hint="default"/>
          <w:lang w:val="en-US"/>
        </w:rPr>
        <w:t>Hệ thống hoạt động ổn định 24/7.</w:t>
      </w:r>
    </w:p>
    <w:p w14:paraId="08B1A6F8">
      <w:pPr>
        <w:rPr>
          <w:rFonts w:hint="default"/>
          <w:lang w:val="en-US"/>
        </w:rPr>
      </w:pPr>
      <w:r>
        <w:rPr>
          <w:rFonts w:hint="default"/>
          <w:lang w:val="en-US"/>
        </w:rPr>
        <w:tab/>
      </w:r>
      <w:r>
        <w:rPr>
          <w:rFonts w:hint="default"/>
          <w:lang w:val="en-US"/>
        </w:rPr>
        <w:t>Cơ chế tự động kết nối lại (Reconnection) của Socket.IO giúp duy trì tính năng realtime (chat, thông báo) ngay cả khi kết nối mạng chập chờn.</w:t>
      </w:r>
    </w:p>
    <w:p w14:paraId="7E99B945">
      <w:pPr>
        <w:rPr>
          <w:rFonts w:hint="default"/>
          <w:i/>
          <w:iCs/>
          <w:lang w:val="en-US"/>
        </w:rPr>
      </w:pPr>
      <w:r>
        <w:rPr>
          <w:rFonts w:hint="default"/>
          <w:lang w:val="en-US"/>
        </w:rPr>
        <w:tab/>
      </w:r>
      <w:r>
        <w:rPr>
          <w:rFonts w:hint="default"/>
          <w:i/>
          <w:iCs/>
          <w:lang w:val="en-US"/>
        </w:rPr>
        <w:t>Khả năng mở rộng (Scalability):</w:t>
      </w:r>
    </w:p>
    <w:p w14:paraId="3DF063F6">
      <w:pPr>
        <w:rPr>
          <w:rFonts w:hint="default"/>
          <w:lang w:val="en-US"/>
        </w:rPr>
      </w:pPr>
      <w:r>
        <w:rPr>
          <w:rFonts w:hint="default"/>
          <w:lang w:val="en-US"/>
        </w:rPr>
        <w:tab/>
      </w:r>
      <w:r>
        <w:rPr>
          <w:rFonts w:hint="default"/>
          <w:lang w:val="en-US"/>
        </w:rPr>
        <w:t>Kiến trúc hệ thống được thiết kế dạng mô-đun (Client-Server), dễ dàng nâng cấp hoặc thêm mới các tính năng (như thanh toán, livestream) trong tương lai mà không ảnh hưởng đến các chức năng hiện có.</w:t>
      </w:r>
    </w:p>
    <w:p w14:paraId="3BA3E2BF">
      <w:pPr>
        <w:pStyle w:val="4"/>
        <w:bidi w:val="0"/>
        <w:ind w:left="1077" w:leftChars="0" w:hanging="817" w:firstLineChars="0"/>
        <w:rPr>
          <w:rFonts w:hint="default"/>
          <w:lang w:val="en-US"/>
        </w:rPr>
      </w:pPr>
      <w:r>
        <w:rPr>
          <w:rFonts w:hint="default"/>
          <w:lang w:val="en-US"/>
        </w:rPr>
        <w:t>Yêu cầu liên quan đến AI:</w:t>
      </w:r>
    </w:p>
    <w:p w14:paraId="4FFB61AE">
      <w:pPr>
        <w:rPr>
          <w:rFonts w:hint="default"/>
          <w:lang w:val="en-US"/>
        </w:rPr>
      </w:pPr>
      <w:r>
        <w:rPr>
          <w:rFonts w:hint="default"/>
          <w:lang w:val="en-US"/>
        </w:rPr>
        <w:tab/>
      </w:r>
      <w:r>
        <w:rPr>
          <w:rFonts w:hint="default"/>
          <w:lang w:val="en-US"/>
        </w:rPr>
        <w:t>Tích hợp Gemini API để phân tích và cá nhân hóa trải nghiệm người dùng, hệ thống gợi ý/đề xuất nhạc cần đáp ứng những yêu cầu sau:</w:t>
      </w:r>
    </w:p>
    <w:p w14:paraId="0604DF86">
      <w:pPr>
        <w:rPr>
          <w:rFonts w:hint="default"/>
          <w:i w:val="0"/>
          <w:iCs w:val="0"/>
          <w:lang w:val="en-US"/>
        </w:rPr>
      </w:pPr>
      <w:r>
        <w:rPr>
          <w:rFonts w:hint="default"/>
          <w:lang w:val="en-US"/>
        </w:rPr>
        <w:tab/>
      </w:r>
      <w:r>
        <w:rPr>
          <w:rFonts w:hint="default"/>
          <w:i/>
          <w:iCs/>
          <w:lang w:val="en-US"/>
        </w:rPr>
        <w:t xml:space="preserve">Tính cá nhân hóa: </w:t>
      </w:r>
      <w:r>
        <w:rPr>
          <w:rFonts w:hint="default"/>
          <w:i w:val="0"/>
          <w:iCs w:val="0"/>
          <w:lang w:val="en-US"/>
        </w:rPr>
        <w:t>phân tích lịch sử nghe nhạc, danh sách yêu thích, thể loại yêu thích, phân tích cảm xúc bài hát mà người dùng đã nghe, dựa trên hoạt động, tâm trạng của người nghe để đề xuất nội dung mới.</w:t>
      </w:r>
    </w:p>
    <w:p w14:paraId="4833EC2D">
      <w:pPr>
        <w:rPr>
          <w:rFonts w:hint="default"/>
          <w:i w:val="0"/>
          <w:iCs w:val="0"/>
          <w:lang w:val="en-US"/>
        </w:rPr>
      </w:pPr>
      <w:r>
        <w:rPr>
          <w:rFonts w:hint="default"/>
          <w:i/>
          <w:iCs/>
          <w:lang w:val="en-US"/>
        </w:rPr>
        <w:tab/>
      </w:r>
      <w:r>
        <w:rPr>
          <w:rFonts w:hint="default"/>
          <w:i/>
          <w:iCs/>
          <w:lang w:val="en-US"/>
        </w:rPr>
        <w:t xml:space="preserve">Tính chính xác: </w:t>
      </w:r>
      <w:r>
        <w:rPr>
          <w:rFonts w:hint="default"/>
          <w:i w:val="0"/>
          <w:iCs w:val="0"/>
          <w:lang w:val="en-US"/>
        </w:rPr>
        <w:t>Hệ thống gợi ý phải đề xuất được nội dung có khả năng tương thích cao với sở thích của người dùng.</w:t>
      </w:r>
    </w:p>
    <w:p w14:paraId="4B282CED">
      <w:pPr>
        <w:pStyle w:val="4"/>
        <w:bidi w:val="0"/>
        <w:ind w:left="360" w:leftChars="0" w:hanging="100" w:firstLineChars="0"/>
        <w:outlineLvl w:val="2"/>
        <w:rPr>
          <w:rFonts w:hint="default"/>
        </w:rPr>
      </w:pPr>
      <w:r>
        <w:rPr>
          <w:rFonts w:hint="default"/>
        </w:rPr>
        <w:t>Quy tắc quản lý tài khoản và định danh:</w:t>
      </w:r>
    </w:p>
    <w:p w14:paraId="10F45EA6">
      <w:pPr>
        <w:pStyle w:val="85"/>
        <w:keepNext w:val="0"/>
        <w:keepLines w:val="0"/>
        <w:widowControl/>
        <w:numPr>
          <w:ilvl w:val="0"/>
          <w:numId w:val="0"/>
        </w:numPr>
        <w:suppressLineNumbers w:val="0"/>
        <w:spacing w:line="360" w:lineRule="auto"/>
        <w:ind w:left="0" w:leftChars="0" w:firstLine="260" w:firstLineChars="100"/>
        <w:rPr>
          <w:rFonts w:hint="default" w:ascii="Times New Roman" w:hAnsi="Times New Roman" w:cs="Times New Roman"/>
          <w:sz w:val="26"/>
          <w:szCs w:val="26"/>
        </w:rPr>
      </w:pPr>
      <w:r>
        <w:rPr>
          <w:rFonts w:hint="default" w:ascii="Times New Roman" w:hAnsi="Times New Roman" w:cs="Times New Roman"/>
          <w:b w:val="0"/>
          <w:bCs w:val="0"/>
          <w:i/>
          <w:iCs/>
          <w:sz w:val="26"/>
          <w:szCs w:val="26"/>
        </w:rPr>
        <w:t>Tính duy nhất:</w:t>
      </w:r>
      <w:r>
        <w:rPr>
          <w:rFonts w:hint="default" w:ascii="Times New Roman" w:hAnsi="Times New Roman" w:cs="Times New Roman"/>
          <w:sz w:val="26"/>
          <w:szCs w:val="26"/>
        </w:rPr>
        <w:t xml:space="preserve"> Mỗi địa chỉ email chỉ được phép đăng ký một tài khoản duy nhất trong hệ thống.</w:t>
      </w:r>
    </w:p>
    <w:p w14:paraId="6C724EBA">
      <w:pPr>
        <w:pStyle w:val="85"/>
        <w:keepNext w:val="0"/>
        <w:keepLines w:val="0"/>
        <w:widowControl/>
        <w:numPr>
          <w:ilvl w:val="0"/>
          <w:numId w:val="0"/>
        </w:numPr>
        <w:suppressLineNumbers w:val="0"/>
        <w:spacing w:line="360" w:lineRule="auto"/>
        <w:ind w:left="0" w:leftChars="0" w:firstLine="260" w:firstLineChars="100"/>
        <w:rPr>
          <w:rFonts w:hint="default" w:ascii="Times New Roman" w:hAnsi="Times New Roman" w:cs="Times New Roman"/>
          <w:sz w:val="26"/>
          <w:szCs w:val="26"/>
        </w:rPr>
      </w:pPr>
      <w:r>
        <w:rPr>
          <w:rFonts w:hint="default" w:ascii="Times New Roman" w:hAnsi="Times New Roman" w:cs="Times New Roman"/>
          <w:b w:val="0"/>
          <w:bCs w:val="0"/>
          <w:i/>
          <w:iCs/>
          <w:sz w:val="26"/>
          <w:szCs w:val="26"/>
        </w:rPr>
        <w:t xml:space="preserve">Xác thực: </w:t>
      </w:r>
      <w:r>
        <w:rPr>
          <w:rFonts w:hint="default" w:ascii="Times New Roman" w:hAnsi="Times New Roman" w:cs="Times New Roman"/>
          <w:sz w:val="26"/>
          <w:szCs w:val="26"/>
        </w:rPr>
        <w:t>Tài khoản đăng ký mới bắt buộc phải xác thực qua email (hoặc xác thực qua Google/Facebook OAuth) để đảm bảo danh tính hợp lệ.</w:t>
      </w:r>
    </w:p>
    <w:p w14:paraId="5D7BA589">
      <w:pPr>
        <w:pStyle w:val="85"/>
        <w:keepNext w:val="0"/>
        <w:keepLines w:val="0"/>
        <w:widowControl/>
        <w:numPr>
          <w:ilvl w:val="0"/>
          <w:numId w:val="0"/>
        </w:numPr>
        <w:suppressLineNumbers w:val="0"/>
        <w:spacing w:line="360" w:lineRule="auto"/>
        <w:ind w:left="0" w:leftChars="0" w:firstLine="260" w:firstLineChars="100"/>
        <w:rPr>
          <w:rFonts w:hint="default" w:ascii="Times New Roman" w:hAnsi="Times New Roman" w:cs="Times New Roman"/>
          <w:sz w:val="26"/>
          <w:szCs w:val="26"/>
        </w:rPr>
      </w:pPr>
      <w:r>
        <w:rPr>
          <w:rFonts w:hint="default" w:ascii="Times New Roman" w:hAnsi="Times New Roman" w:cs="Times New Roman"/>
          <w:b w:val="0"/>
          <w:bCs w:val="0"/>
          <w:i/>
          <w:iCs/>
          <w:sz w:val="26"/>
          <w:szCs w:val="26"/>
        </w:rPr>
        <w:t xml:space="preserve">Trạng thái hoạt động: </w:t>
      </w:r>
      <w:r>
        <w:rPr>
          <w:rFonts w:hint="default" w:ascii="Times New Roman" w:hAnsi="Times New Roman" w:cs="Times New Roman"/>
          <w:sz w:val="26"/>
          <w:szCs w:val="26"/>
        </w:rPr>
        <w:t>Tài khoản bị Quản trị viên khóa (do vi phạm) sẽ không thể đăng nhập hoặc thực hiện bất kỳ tác vụ nào cho đến khi được mở khóa.</w:t>
      </w:r>
    </w:p>
    <w:p w14:paraId="59B4140B">
      <w:pPr>
        <w:pStyle w:val="4"/>
        <w:bidi w:val="0"/>
        <w:ind w:left="360" w:leftChars="0" w:hanging="100" w:firstLineChars="0"/>
        <w:outlineLvl w:val="2"/>
        <w:rPr>
          <w:rFonts w:hint="default"/>
        </w:rPr>
      </w:pPr>
      <w:r>
        <w:rPr>
          <w:rFonts w:hint="default"/>
        </w:rPr>
        <w:t>Quy tắc kiểm duyệt cộng đồng:</w:t>
      </w:r>
    </w:p>
    <w:p w14:paraId="37392DD4">
      <w:pPr>
        <w:pStyle w:val="85"/>
        <w:keepNext w:val="0"/>
        <w:keepLines w:val="0"/>
        <w:widowControl/>
        <w:numPr>
          <w:ilvl w:val="0"/>
          <w:numId w:val="0"/>
        </w:numPr>
        <w:suppressLineNumbers w:val="0"/>
        <w:spacing w:line="360" w:lineRule="auto"/>
        <w:ind w:left="0" w:leftChars="0"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Các bình luận hoặc bài đăng chứa từ ngữ thô tục hoặc vi phạm tiêu chuẩn cộng đồng có thể bị Quản trị viên xóa mà không cần báo trước.</w:t>
      </w:r>
    </w:p>
    <w:p w14:paraId="5D747145">
      <w:pPr>
        <w:pStyle w:val="85"/>
        <w:keepNext w:val="0"/>
        <w:keepLines w:val="0"/>
        <w:widowControl/>
        <w:numPr>
          <w:ilvl w:val="0"/>
          <w:numId w:val="0"/>
        </w:numPr>
        <w:suppressLineNumbers w:val="0"/>
        <w:spacing w:line="360" w:lineRule="auto"/>
        <w:ind w:left="0" w:leftChars="0" w:firstLine="260" w:firstLineChars="100"/>
        <w:rPr>
          <w:rFonts w:hint="default" w:ascii="Times New Roman" w:hAnsi="Times New Roman" w:cs="Times New Roman"/>
          <w:b/>
          <w:bCs/>
          <w:sz w:val="26"/>
          <w:szCs w:val="26"/>
          <w:lang w:val="en-US"/>
        </w:rPr>
      </w:pPr>
      <w:r>
        <w:rPr>
          <w:rFonts w:hint="default" w:ascii="Times New Roman" w:hAnsi="Times New Roman" w:cs="Times New Roman"/>
          <w:sz w:val="26"/>
          <w:szCs w:val="26"/>
        </w:rPr>
        <w:t>Người dùng lạm dụng tính năng (spam bình luận, spam upload) sẽ bị cảnh cáo hoặc khóa tài khoản tạm thời.</w:t>
      </w:r>
    </w:p>
    <w:p w14:paraId="65F68659">
      <w:pPr>
        <w:pStyle w:val="3"/>
        <w:bidi w:val="0"/>
        <w:ind w:left="-60" w:leftChars="0" w:firstLine="320" w:firstLineChars="0"/>
        <w:rPr>
          <w:rFonts w:hint="default"/>
          <w:lang w:val="en-US"/>
        </w:rPr>
      </w:pPr>
      <w:r>
        <w:t>Các chức năng chính của hệ thống</w:t>
      </w:r>
      <w:r>
        <w:rPr>
          <w:rFonts w:hint="default"/>
          <w:lang w:val="en-US"/>
        </w:rPr>
        <w:t>:</w:t>
      </w:r>
    </w:p>
    <w:p w14:paraId="57F74903">
      <w:pPr>
        <w:pStyle w:val="4"/>
        <w:bidi w:val="0"/>
        <w:ind w:left="360" w:leftChars="0" w:hanging="100" w:firstLineChars="0"/>
        <w:outlineLvl w:val="2"/>
      </w:pPr>
      <w:r>
        <w:t>Các nhóm người dùng – quyền hạn trên hệ thống</w:t>
      </w:r>
    </w:p>
    <w:p w14:paraId="72CFF3AE">
      <w:pPr>
        <w:pStyle w:val="23"/>
        <w:jc w:val="both"/>
        <w:rPr>
          <w:rFonts w:hint="default" w:ascii="Times New Roman" w:hAnsi="Times New Roman" w:cs="Times New Roman"/>
          <w:sz w:val="26"/>
          <w:szCs w:val="26"/>
          <w:lang w:val="en-US"/>
        </w:rPr>
      </w:pPr>
      <w:bookmarkStart w:id="78" w:name="Bang3o1Name"/>
      <w:r>
        <w:rPr>
          <w:rFonts w:hint="default" w:cs="Times New Roman"/>
          <w:sz w:val="26"/>
          <w:szCs w:val="26"/>
          <w:lang w:val="en-US"/>
        </w:rPr>
        <w:tab/>
      </w:r>
      <w:r>
        <w:rPr>
          <w:rFonts w:hint="default" w:ascii="Times New Roman" w:hAnsi="Times New Roman" w:cs="Times New Roman"/>
          <w:sz w:val="26"/>
          <w:szCs w:val="26"/>
          <w:lang w:val="en-US"/>
        </w:rPr>
        <w:t>Hệ thống</w:t>
      </w:r>
      <w:r>
        <w:rPr>
          <w:rFonts w:hint="default" w:ascii="Times New Roman" w:hAnsi="Times New Roman" w:cs="Times New Roman"/>
          <w:sz w:val="26"/>
          <w:szCs w:val="26"/>
        </w:rPr>
        <w:t xml:space="preserve"> tập trung phát triển một nền tảng </w:t>
      </w:r>
      <w:r>
        <w:rPr>
          <w:rFonts w:hint="default" w:ascii="Times New Roman" w:hAnsi="Times New Roman" w:cs="Times New Roman"/>
          <w:sz w:val="26"/>
          <w:szCs w:val="26"/>
          <w:lang w:val="en-US"/>
        </w:rPr>
        <w:t xml:space="preserve">nghe nhạc </w:t>
      </w:r>
      <w:r>
        <w:rPr>
          <w:rFonts w:hint="default" w:ascii="Times New Roman" w:hAnsi="Times New Roman" w:cs="Times New Roman"/>
          <w:sz w:val="26"/>
          <w:szCs w:val="26"/>
        </w:rPr>
        <w:t xml:space="preserve">phục vụ </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đối tượng chính: Quản trị viên (</w:t>
      </w:r>
      <w:r>
        <w:rPr>
          <w:rFonts w:hint="default" w:ascii="Times New Roman" w:hAnsi="Times New Roman" w:cs="Times New Roman"/>
          <w:sz w:val="26"/>
          <w:szCs w:val="26"/>
          <w:lang w:val="en-US"/>
        </w:rPr>
        <w:t>Sử dụng trang web quản trị</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và Người nghe nhạc (Sử dụng ứng dụng di động).</w:t>
      </w:r>
    </w:p>
    <w:p w14:paraId="5351507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650AD7E8">
      <w:pPr>
        <w:pStyle w:val="23"/>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\s 1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79" w:name="_Toc31732"/>
      <w:bookmarkStart w:id="80" w:name="_Toc3291"/>
      <w:bookmarkStart w:id="81" w:name="_Toc19133"/>
      <w:r>
        <w:rPr>
          <w:rFonts w:hint="default" w:cs="Times New Roman"/>
          <w:sz w:val="26"/>
          <w:szCs w:val="26"/>
          <w:lang w:val="en-US"/>
        </w:rPr>
        <w:t xml:space="preserve">: </w:t>
      </w:r>
      <w:r>
        <w:rPr>
          <w:rFonts w:ascii="Times New Roman" w:hAnsi="Times New Roman" w:cs="Times New Roman"/>
          <w:sz w:val="26"/>
          <w:szCs w:val="26"/>
        </w:rPr>
        <w:t>Danh sách tác nhân mô tả</w:t>
      </w:r>
      <w:bookmarkEnd w:id="78"/>
      <w:bookmarkEnd w:id="79"/>
      <w:bookmarkEnd w:id="80"/>
      <w:bookmarkEnd w:id="81"/>
    </w:p>
    <w:tbl>
      <w:tblPr>
        <w:tblStyle w:val="12"/>
        <w:tblW w:w="0" w:type="auto"/>
        <w:jc w:val="center"/>
        <w:tblLayout w:type="autofit"/>
        <w:tblCellMar>
          <w:top w:w="15" w:type="dxa"/>
          <w:left w:w="15" w:type="dxa"/>
          <w:bottom w:w="15" w:type="dxa"/>
          <w:right w:w="15" w:type="dxa"/>
        </w:tblCellMar>
      </w:tblPr>
      <w:tblGrid>
        <w:gridCol w:w="895"/>
        <w:gridCol w:w="2147"/>
        <w:gridCol w:w="5494"/>
      </w:tblGrid>
      <w:tr w14:paraId="7835B75E">
        <w:tblPrEx>
          <w:tblCellMar>
            <w:top w:w="15" w:type="dxa"/>
            <w:left w:w="15" w:type="dxa"/>
            <w:bottom w:w="15" w:type="dxa"/>
            <w:right w:w="15" w:type="dxa"/>
          </w:tblCellMar>
        </w:tblPrEx>
        <w:trPr>
          <w:jc w:val="center"/>
        </w:trPr>
        <w:tc>
          <w:tcPr>
            <w:tcW w:w="89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0828561">
            <w:pPr>
              <w:pStyle w:val="85"/>
              <w:spacing w:before="120" w:beforeLines="50" w:beforeAutospacing="0" w:after="120" w:afterLines="50" w:afterAutospacing="0" w:line="360" w:lineRule="auto"/>
              <w:jc w:val="both"/>
              <w:rPr>
                <w:sz w:val="26"/>
                <w:szCs w:val="26"/>
              </w:rPr>
            </w:pPr>
            <w:r>
              <w:rPr>
                <w:b/>
                <w:bCs/>
                <w:color w:val="000000"/>
                <w:sz w:val="26"/>
                <w:szCs w:val="26"/>
              </w:rPr>
              <w:t>STT</w:t>
            </w:r>
          </w:p>
        </w:tc>
        <w:tc>
          <w:tcPr>
            <w:tcW w:w="2147"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A6B1562">
            <w:pPr>
              <w:pStyle w:val="85"/>
              <w:spacing w:before="120" w:beforeLines="50" w:beforeAutospacing="0" w:after="120" w:afterLines="50" w:afterAutospacing="0" w:line="360" w:lineRule="auto"/>
              <w:jc w:val="both"/>
              <w:rPr>
                <w:sz w:val="26"/>
                <w:szCs w:val="26"/>
              </w:rPr>
            </w:pPr>
            <w:r>
              <w:rPr>
                <w:b/>
                <w:bCs/>
                <w:color w:val="000000"/>
                <w:sz w:val="26"/>
                <w:szCs w:val="26"/>
              </w:rPr>
              <w:t>Tác nhân</w:t>
            </w:r>
          </w:p>
        </w:tc>
        <w:tc>
          <w:tcPr>
            <w:tcW w:w="5494"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B3F2DE3">
            <w:pPr>
              <w:pStyle w:val="85"/>
              <w:spacing w:before="120" w:beforeLines="50" w:beforeAutospacing="0" w:after="120" w:afterLines="50" w:afterAutospacing="0" w:line="360" w:lineRule="auto"/>
              <w:jc w:val="both"/>
              <w:rPr>
                <w:sz w:val="26"/>
                <w:szCs w:val="26"/>
              </w:rPr>
            </w:pPr>
            <w:r>
              <w:rPr>
                <w:b/>
                <w:bCs/>
                <w:color w:val="000000"/>
                <w:sz w:val="26"/>
                <w:szCs w:val="26"/>
              </w:rPr>
              <w:t>Mô tả chức năng</w:t>
            </w:r>
          </w:p>
        </w:tc>
      </w:tr>
      <w:tr w14:paraId="0A3B3E96">
        <w:tblPrEx>
          <w:tblCellMar>
            <w:top w:w="15" w:type="dxa"/>
            <w:left w:w="15" w:type="dxa"/>
            <w:bottom w:w="15" w:type="dxa"/>
            <w:right w:w="15" w:type="dxa"/>
          </w:tblCellMar>
        </w:tblPrEx>
        <w:trPr>
          <w:jc w:val="center"/>
        </w:trPr>
        <w:tc>
          <w:tcPr>
            <w:tcW w:w="89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67A5A818">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1</w:t>
            </w:r>
          </w:p>
        </w:tc>
        <w:tc>
          <w:tcPr>
            <w:tcW w:w="2147"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251F4ECE">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Người nghe nhạc</w:t>
            </w:r>
          </w:p>
        </w:tc>
        <w:tc>
          <w:tcPr>
            <w:tcW w:w="5494"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985FAB4">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Có thể tìm kiếm các bài hát có trong ứng dụng, nghe nhạc, đăng bài và tương tác, giao lưu với những người dùng khác.</w:t>
            </w:r>
          </w:p>
        </w:tc>
      </w:tr>
      <w:tr w14:paraId="65C35B9B">
        <w:tblPrEx>
          <w:tblCellMar>
            <w:top w:w="15" w:type="dxa"/>
            <w:left w:w="15" w:type="dxa"/>
            <w:bottom w:w="15" w:type="dxa"/>
            <w:right w:w="15" w:type="dxa"/>
          </w:tblCellMar>
        </w:tblPrEx>
        <w:trPr>
          <w:jc w:val="center"/>
        </w:trPr>
        <w:tc>
          <w:tcPr>
            <w:tcW w:w="89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6296924C">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2</w:t>
            </w:r>
          </w:p>
        </w:tc>
        <w:tc>
          <w:tcPr>
            <w:tcW w:w="2147"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42EB2C18">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Quản trị viên</w:t>
            </w:r>
          </w:p>
        </w:tc>
        <w:tc>
          <w:tcPr>
            <w:tcW w:w="5494"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top"/>
          </w:tcPr>
          <w:p w14:paraId="71E32A28">
            <w:pPr>
              <w:widowControl w:val="0"/>
              <w:numPr>
                <w:ilvl w:val="0"/>
                <w:numId w:val="0"/>
              </w:numPr>
              <w:spacing w:line="360" w:lineRule="auto"/>
              <w:ind w:left="0" w:leftChars="0" w:firstLine="0" w:firstLineChars="0"/>
              <w:jc w:val="both"/>
              <w:rPr>
                <w:sz w:val="26"/>
                <w:szCs w:val="26"/>
              </w:rPr>
            </w:pPr>
            <w:r>
              <w:rPr>
                <w:rFonts w:hint="default"/>
                <w:b w:val="0"/>
                <w:bCs w:val="0"/>
                <w:vertAlign w:val="baseline"/>
                <w:lang w:val="en-US"/>
              </w:rPr>
              <w:t>Là người quản lý trực tiếp ứng dụng, có thể xem thống kê các bài hát theo lượt chia sẻ, lượt nghe. Ngoài ra còn có thể xem xét, tiếp nhận những phản hồi từ người dùng để kiểm soát thông tin và xử lý các vi phạm cộng đồng.</w:t>
            </w:r>
          </w:p>
        </w:tc>
      </w:tr>
    </w:tbl>
    <w:p w14:paraId="53C77E8D">
      <w:pPr>
        <w:pStyle w:val="85"/>
        <w:spacing w:before="120" w:beforeLines="50" w:beforeAutospacing="0" w:after="120" w:afterLines="50" w:afterAutospacing="0" w:line="360" w:lineRule="auto"/>
        <w:jc w:val="both"/>
        <w:rPr>
          <w:color w:val="000000"/>
          <w:sz w:val="26"/>
          <w:szCs w:val="26"/>
        </w:rPr>
      </w:pPr>
    </w:p>
    <w:p w14:paraId="089EFEAD">
      <w:pPr>
        <w:pStyle w:val="23"/>
        <w:jc w:val="center"/>
        <w:rPr>
          <w:rFonts w:hint="default" w:cs="Times New Roman"/>
          <w:color w:val="000000"/>
          <w:sz w:val="26"/>
          <w:szCs w:val="26"/>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82" w:name="_Toc10440"/>
      <w:r>
        <w:rPr>
          <w:lang w:val="en-US"/>
        </w:rPr>
        <w:t xml:space="preserve">: </w:t>
      </w:r>
      <w:r>
        <w:rPr>
          <w:rFonts w:hint="default" w:cs="Times New Roman"/>
          <w:color w:val="000000"/>
          <w:sz w:val="26"/>
          <w:szCs w:val="26"/>
          <w:lang w:val="en-US"/>
        </w:rPr>
        <w:t>Danh sách chức năng và quyền hạn người dùng</w:t>
      </w:r>
      <w:bookmarkStart w:id="83" w:name="Bảng1o1Name"/>
      <w:bookmarkStart w:id="84" w:name="_Toc19633"/>
      <w:bookmarkStart w:id="85" w:name="_Toc31841"/>
      <w:r>
        <w:rPr>
          <w:rFonts w:ascii="Times New Roman" w:hAnsi="Times New Roman" w:cs="Times New Roman"/>
          <w:sz w:val="26"/>
          <w:szCs w:val="26"/>
        </w:rPr>
        <w:t xml:space="preserve"> </w:t>
      </w:r>
      <w:bookmarkEnd w:id="82"/>
      <w:bookmarkEnd w:id="83"/>
      <w:bookmarkEnd w:id="84"/>
      <w:bookmarkEnd w:id="85"/>
    </w:p>
    <w:tbl>
      <w:tblPr>
        <w:tblStyle w:val="12"/>
        <w:tblW w:w="89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59"/>
        <w:gridCol w:w="2346"/>
        <w:gridCol w:w="2830"/>
      </w:tblGrid>
      <w:tr w14:paraId="49494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390018F5">
            <w:pPr>
              <w:widowControl w:val="0"/>
              <w:jc w:val="center"/>
              <w:rPr>
                <w:rFonts w:ascii="Times New Roman" w:hAnsi="Times New Roman" w:eastAsia="Times New Roman" w:cs="Times New Roman"/>
                <w:b/>
                <w:sz w:val="26"/>
                <w:szCs w:val="26"/>
              </w:rPr>
            </w:pPr>
            <w:r>
              <w:rPr>
                <w:rFonts w:hint="default"/>
                <w:b/>
                <w:bCs/>
                <w:vertAlign w:val="baseline"/>
                <w:lang w:val="en-US"/>
              </w:rPr>
              <w:t>Tên chức năng</w:t>
            </w:r>
          </w:p>
        </w:tc>
        <w:tc>
          <w:tcPr>
            <w:tcW w:w="2346" w:type="dxa"/>
            <w:vAlign w:val="top"/>
          </w:tcPr>
          <w:p w14:paraId="17EA3B87">
            <w:pPr>
              <w:widowControl w:val="0"/>
              <w:jc w:val="center"/>
              <w:rPr>
                <w:rFonts w:ascii="Times New Roman" w:hAnsi="Times New Roman" w:eastAsia="Times New Roman" w:cs="Times New Roman"/>
                <w:b/>
                <w:sz w:val="26"/>
                <w:szCs w:val="26"/>
              </w:rPr>
            </w:pPr>
            <w:r>
              <w:rPr>
                <w:rFonts w:hint="default"/>
                <w:b/>
                <w:bCs/>
                <w:vertAlign w:val="baseline"/>
                <w:lang w:val="en-US"/>
              </w:rPr>
              <w:t>Quản trị viên</w:t>
            </w:r>
          </w:p>
        </w:tc>
        <w:tc>
          <w:tcPr>
            <w:tcW w:w="2830" w:type="dxa"/>
            <w:vAlign w:val="top"/>
          </w:tcPr>
          <w:p w14:paraId="7B28FEA4">
            <w:pPr>
              <w:widowControl w:val="0"/>
              <w:jc w:val="center"/>
              <w:rPr>
                <w:rFonts w:hint="default" w:ascii="Times New Roman" w:hAnsi="Times New Roman" w:eastAsia="Times New Roman" w:cs="Times New Roman"/>
                <w:b/>
                <w:sz w:val="26"/>
                <w:szCs w:val="26"/>
                <w:lang w:val="en-US"/>
              </w:rPr>
            </w:pPr>
            <w:r>
              <w:rPr>
                <w:rFonts w:hint="default"/>
                <w:b/>
                <w:bCs/>
                <w:vertAlign w:val="baseline"/>
                <w:lang w:val="en-US"/>
              </w:rPr>
              <w:t>Người nghe nhạc</w:t>
            </w:r>
          </w:p>
        </w:tc>
      </w:tr>
      <w:tr w14:paraId="063CB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6E39D4B">
            <w:pPr>
              <w:widowControl w:val="0"/>
              <w:jc w:val="both"/>
              <w:rPr>
                <w:rFonts w:ascii="Times New Roman" w:hAnsi="Times New Roman" w:eastAsia="Times New Roman" w:cs="Times New Roman"/>
                <w:sz w:val="26"/>
                <w:szCs w:val="26"/>
              </w:rPr>
            </w:pPr>
            <w:r>
              <w:rPr>
                <w:rFonts w:hint="default"/>
                <w:vertAlign w:val="baseline"/>
                <w:lang w:val="en-US"/>
              </w:rPr>
              <w:t>Đăng ký tài khoản</w:t>
            </w:r>
          </w:p>
        </w:tc>
        <w:tc>
          <w:tcPr>
            <w:tcW w:w="2346" w:type="dxa"/>
            <w:vAlign w:val="top"/>
          </w:tcPr>
          <w:p w14:paraId="0863CB46">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0A2D08A5">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4FA68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3576B03A">
            <w:pPr>
              <w:widowControl w:val="0"/>
              <w:jc w:val="both"/>
              <w:rPr>
                <w:rFonts w:ascii="Times New Roman" w:hAnsi="Times New Roman" w:eastAsia="Times New Roman" w:cs="Times New Roman"/>
                <w:sz w:val="26"/>
                <w:szCs w:val="26"/>
              </w:rPr>
            </w:pPr>
            <w:r>
              <w:rPr>
                <w:rFonts w:hint="default"/>
                <w:vertAlign w:val="baseline"/>
                <w:lang w:val="en-US"/>
              </w:rPr>
              <w:t>Đăng nhập</w:t>
            </w:r>
          </w:p>
        </w:tc>
        <w:tc>
          <w:tcPr>
            <w:tcW w:w="2346" w:type="dxa"/>
            <w:vAlign w:val="top"/>
          </w:tcPr>
          <w:p w14:paraId="132C3F6D">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35742321">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537D9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0F3A64D0">
            <w:pPr>
              <w:widowControl w:val="0"/>
              <w:jc w:val="both"/>
              <w:rPr>
                <w:rFonts w:ascii="Times New Roman" w:hAnsi="Times New Roman" w:eastAsia="Times New Roman" w:cs="Times New Roman"/>
                <w:sz w:val="26"/>
                <w:szCs w:val="26"/>
              </w:rPr>
            </w:pPr>
            <w:r>
              <w:rPr>
                <w:rFonts w:hint="default"/>
                <w:vertAlign w:val="baseline"/>
                <w:lang w:val="en-US"/>
              </w:rPr>
              <w:t>Đăng xuất</w:t>
            </w:r>
          </w:p>
        </w:tc>
        <w:tc>
          <w:tcPr>
            <w:tcW w:w="2346" w:type="dxa"/>
            <w:vAlign w:val="top"/>
          </w:tcPr>
          <w:p w14:paraId="46CD39CC">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07495DAC">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7AB99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748FB0FD">
            <w:pPr>
              <w:widowControl w:val="0"/>
              <w:jc w:val="both"/>
              <w:rPr>
                <w:rFonts w:ascii="Times New Roman" w:hAnsi="Times New Roman" w:eastAsia="Times New Roman" w:cs="Times New Roman"/>
                <w:sz w:val="26"/>
                <w:szCs w:val="26"/>
              </w:rPr>
            </w:pPr>
            <w:r>
              <w:rPr>
                <w:rFonts w:hint="default"/>
                <w:vertAlign w:val="baseline"/>
                <w:lang w:val="en-US"/>
              </w:rPr>
              <w:t>Khôi phục mật khẩu</w:t>
            </w:r>
          </w:p>
        </w:tc>
        <w:tc>
          <w:tcPr>
            <w:tcW w:w="2346" w:type="dxa"/>
            <w:vAlign w:val="top"/>
          </w:tcPr>
          <w:p w14:paraId="18FA3256">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07C308A7">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208DD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0CEC457E">
            <w:pPr>
              <w:widowControl w:val="0"/>
              <w:jc w:val="both"/>
              <w:rPr>
                <w:rFonts w:ascii="Times New Roman" w:hAnsi="Times New Roman" w:eastAsia="Times New Roman" w:cs="Times New Roman"/>
                <w:sz w:val="26"/>
                <w:szCs w:val="26"/>
              </w:rPr>
            </w:pPr>
            <w:r>
              <w:rPr>
                <w:rFonts w:hint="default"/>
                <w:vertAlign w:val="baseline"/>
                <w:lang w:val="en-US"/>
              </w:rPr>
              <w:t>Đổi mật khẩu</w:t>
            </w:r>
          </w:p>
        </w:tc>
        <w:tc>
          <w:tcPr>
            <w:tcW w:w="2346" w:type="dxa"/>
            <w:vAlign w:val="top"/>
          </w:tcPr>
          <w:p w14:paraId="3CFA58AA">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4D81A79A">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4E0DE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5DE2F704">
            <w:pPr>
              <w:widowControl w:val="0"/>
              <w:jc w:val="both"/>
              <w:rPr>
                <w:rFonts w:hint="default"/>
                <w:vertAlign w:val="baseline"/>
                <w:lang w:val="en-US"/>
              </w:rPr>
            </w:pPr>
            <w:r>
              <w:rPr>
                <w:rFonts w:hint="default"/>
                <w:vertAlign w:val="baseline"/>
                <w:lang w:val="en-US"/>
              </w:rPr>
              <w:t>Liên kết tài khoản</w:t>
            </w:r>
          </w:p>
        </w:tc>
        <w:tc>
          <w:tcPr>
            <w:tcW w:w="2346" w:type="dxa"/>
            <w:vAlign w:val="top"/>
          </w:tcPr>
          <w:p w14:paraId="5A0918DB">
            <w:pPr>
              <w:widowControl w:val="0"/>
              <w:jc w:val="both"/>
              <w:rPr>
                <w:rFonts w:hint="default"/>
                <w:vertAlign w:val="baseline"/>
                <w:lang w:val="en-US"/>
              </w:rPr>
            </w:pPr>
            <w:r>
              <w:rPr>
                <w:rFonts w:hint="default"/>
                <w:vertAlign w:val="baseline"/>
                <w:lang w:val="en-US"/>
              </w:rPr>
              <w:t>Không</w:t>
            </w:r>
          </w:p>
        </w:tc>
        <w:tc>
          <w:tcPr>
            <w:tcW w:w="2830" w:type="dxa"/>
            <w:vAlign w:val="top"/>
          </w:tcPr>
          <w:p w14:paraId="580CC784">
            <w:pPr>
              <w:widowControl w:val="0"/>
              <w:jc w:val="both"/>
              <w:rPr>
                <w:rFonts w:hint="default"/>
                <w:vertAlign w:val="baseline"/>
                <w:lang w:val="en-US"/>
              </w:rPr>
            </w:pPr>
            <w:r>
              <w:rPr>
                <w:rFonts w:hint="default"/>
                <w:vertAlign w:val="baseline"/>
                <w:lang w:val="en-US"/>
              </w:rPr>
              <w:t>Có</w:t>
            </w:r>
          </w:p>
        </w:tc>
      </w:tr>
      <w:tr w14:paraId="60777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73DFC545">
            <w:pPr>
              <w:widowControl w:val="0"/>
              <w:jc w:val="both"/>
              <w:rPr>
                <w:rFonts w:ascii="Times New Roman" w:hAnsi="Times New Roman" w:eastAsia="Times New Roman" w:cs="Times New Roman"/>
                <w:sz w:val="26"/>
                <w:szCs w:val="26"/>
              </w:rPr>
            </w:pPr>
            <w:r>
              <w:rPr>
                <w:rFonts w:hint="default"/>
                <w:vertAlign w:val="baseline"/>
                <w:lang w:val="en-US"/>
              </w:rPr>
              <w:t>Cập nhật thông tin</w:t>
            </w:r>
          </w:p>
        </w:tc>
        <w:tc>
          <w:tcPr>
            <w:tcW w:w="2346" w:type="dxa"/>
            <w:vAlign w:val="top"/>
          </w:tcPr>
          <w:p w14:paraId="78418E01">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3BABF26">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601D7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5273BAA">
            <w:pPr>
              <w:widowControl w:val="0"/>
              <w:jc w:val="both"/>
              <w:rPr>
                <w:rFonts w:ascii="Times New Roman" w:hAnsi="Times New Roman" w:eastAsia="Times New Roman" w:cs="Times New Roman"/>
                <w:sz w:val="26"/>
                <w:szCs w:val="26"/>
              </w:rPr>
            </w:pPr>
            <w:r>
              <w:rPr>
                <w:rFonts w:hint="default"/>
                <w:vertAlign w:val="baseline"/>
                <w:lang w:val="en-US"/>
              </w:rPr>
              <w:t>Tìm kiếm bài hát</w:t>
            </w:r>
          </w:p>
        </w:tc>
        <w:tc>
          <w:tcPr>
            <w:tcW w:w="2346" w:type="dxa"/>
            <w:vAlign w:val="top"/>
          </w:tcPr>
          <w:p w14:paraId="5342C01E">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4400869F">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48045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14B16DF0">
            <w:pPr>
              <w:widowControl w:val="0"/>
              <w:jc w:val="both"/>
              <w:rPr>
                <w:rFonts w:ascii="Times New Roman" w:hAnsi="Times New Roman" w:eastAsia="Times New Roman" w:cs="Times New Roman"/>
                <w:sz w:val="26"/>
                <w:szCs w:val="26"/>
              </w:rPr>
            </w:pPr>
            <w:r>
              <w:rPr>
                <w:rFonts w:hint="default"/>
                <w:vertAlign w:val="baseline"/>
                <w:lang w:val="en-US"/>
              </w:rPr>
              <w:t>Xem lịch sử tìm kiếm</w:t>
            </w:r>
          </w:p>
        </w:tc>
        <w:tc>
          <w:tcPr>
            <w:tcW w:w="2346" w:type="dxa"/>
            <w:vAlign w:val="top"/>
          </w:tcPr>
          <w:p w14:paraId="30CD974C">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66564CAA">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153A7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5D4862C3">
            <w:pPr>
              <w:widowControl w:val="0"/>
              <w:jc w:val="both"/>
              <w:rPr>
                <w:rFonts w:ascii="Times New Roman" w:hAnsi="Times New Roman" w:eastAsia="Times New Roman" w:cs="Times New Roman"/>
                <w:sz w:val="26"/>
                <w:szCs w:val="26"/>
              </w:rPr>
            </w:pPr>
            <w:r>
              <w:rPr>
                <w:rFonts w:hint="default"/>
                <w:vertAlign w:val="baseline"/>
                <w:lang w:val="en-US"/>
              </w:rPr>
              <w:t>Chức năng nghe nhạc</w:t>
            </w:r>
          </w:p>
        </w:tc>
        <w:tc>
          <w:tcPr>
            <w:tcW w:w="2346" w:type="dxa"/>
            <w:vAlign w:val="top"/>
          </w:tcPr>
          <w:p w14:paraId="6CB5BF61">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575395E6">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30385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1D62A5F6">
            <w:pPr>
              <w:widowControl w:val="0"/>
              <w:jc w:val="both"/>
              <w:rPr>
                <w:rFonts w:ascii="Times New Roman" w:hAnsi="Times New Roman" w:eastAsia="Times New Roman" w:cs="Times New Roman"/>
                <w:sz w:val="26"/>
                <w:szCs w:val="26"/>
              </w:rPr>
            </w:pPr>
            <w:r>
              <w:rPr>
                <w:rFonts w:hint="default"/>
                <w:vertAlign w:val="baseline"/>
                <w:lang w:val="en-US"/>
              </w:rPr>
              <w:t>Xem lời bài hát</w:t>
            </w:r>
          </w:p>
        </w:tc>
        <w:tc>
          <w:tcPr>
            <w:tcW w:w="2346" w:type="dxa"/>
            <w:vAlign w:val="top"/>
          </w:tcPr>
          <w:p w14:paraId="30C93A3B">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00F30572">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0B7C4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D54DFE8">
            <w:pPr>
              <w:widowControl w:val="0"/>
              <w:jc w:val="both"/>
              <w:rPr>
                <w:rFonts w:ascii="Times New Roman" w:hAnsi="Times New Roman" w:eastAsia="Times New Roman" w:cs="Times New Roman"/>
                <w:sz w:val="26"/>
                <w:szCs w:val="26"/>
              </w:rPr>
            </w:pPr>
            <w:r>
              <w:rPr>
                <w:rFonts w:hint="default"/>
                <w:vertAlign w:val="baseline"/>
                <w:lang w:val="en-US"/>
              </w:rPr>
              <w:t>Tải nhạc trực tuyến</w:t>
            </w:r>
          </w:p>
        </w:tc>
        <w:tc>
          <w:tcPr>
            <w:tcW w:w="2346" w:type="dxa"/>
            <w:vAlign w:val="top"/>
          </w:tcPr>
          <w:p w14:paraId="40947449">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FAA51F6">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40DDA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4D0E9C57">
            <w:pPr>
              <w:widowControl w:val="0"/>
              <w:jc w:val="both"/>
              <w:rPr>
                <w:rFonts w:ascii="Times New Roman" w:hAnsi="Times New Roman" w:eastAsia="Times New Roman" w:cs="Times New Roman"/>
                <w:sz w:val="26"/>
                <w:szCs w:val="26"/>
              </w:rPr>
            </w:pPr>
            <w:r>
              <w:rPr>
                <w:rFonts w:hint="default"/>
                <w:vertAlign w:val="baseline"/>
                <w:lang w:val="en-US"/>
              </w:rPr>
              <w:t>Xem lịch sử nghe nhạc</w:t>
            </w:r>
          </w:p>
        </w:tc>
        <w:tc>
          <w:tcPr>
            <w:tcW w:w="2346" w:type="dxa"/>
            <w:vAlign w:val="top"/>
          </w:tcPr>
          <w:p w14:paraId="428B5052">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20E085A0">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7DFF0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73271A8D">
            <w:pPr>
              <w:widowControl w:val="0"/>
              <w:jc w:val="both"/>
              <w:rPr>
                <w:rFonts w:ascii="Times New Roman" w:hAnsi="Times New Roman" w:eastAsia="Times New Roman" w:cs="Times New Roman"/>
                <w:sz w:val="26"/>
                <w:szCs w:val="26"/>
              </w:rPr>
            </w:pPr>
            <w:r>
              <w:rPr>
                <w:rFonts w:hint="default"/>
                <w:vertAlign w:val="baseline"/>
                <w:lang w:val="en-US"/>
              </w:rPr>
              <w:t>Tạo danh sách phát</w:t>
            </w:r>
          </w:p>
        </w:tc>
        <w:tc>
          <w:tcPr>
            <w:tcW w:w="2346" w:type="dxa"/>
            <w:vAlign w:val="top"/>
          </w:tcPr>
          <w:p w14:paraId="582BF021">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23C77F62">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6FE9E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34103738">
            <w:pPr>
              <w:widowControl w:val="0"/>
              <w:jc w:val="both"/>
              <w:rPr>
                <w:rFonts w:ascii="Times New Roman" w:hAnsi="Times New Roman" w:eastAsia="Times New Roman" w:cs="Times New Roman"/>
                <w:sz w:val="26"/>
                <w:szCs w:val="26"/>
              </w:rPr>
            </w:pPr>
            <w:r>
              <w:rPr>
                <w:rFonts w:hint="default"/>
                <w:vertAlign w:val="baseline"/>
                <w:lang w:val="en-US"/>
              </w:rPr>
              <w:t>Đổi tên danh sách phát</w:t>
            </w:r>
          </w:p>
        </w:tc>
        <w:tc>
          <w:tcPr>
            <w:tcW w:w="2346" w:type="dxa"/>
            <w:vAlign w:val="top"/>
          </w:tcPr>
          <w:p w14:paraId="01809E53">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69EEFF57">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6F1BF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597222E9">
            <w:pPr>
              <w:widowControl w:val="0"/>
              <w:jc w:val="both"/>
              <w:rPr>
                <w:rFonts w:ascii="Times New Roman" w:hAnsi="Times New Roman" w:eastAsia="Times New Roman" w:cs="Times New Roman"/>
                <w:sz w:val="26"/>
                <w:szCs w:val="26"/>
              </w:rPr>
            </w:pPr>
            <w:r>
              <w:rPr>
                <w:rFonts w:hint="default"/>
                <w:vertAlign w:val="baseline"/>
                <w:lang w:val="en-US"/>
              </w:rPr>
              <w:t>Xóa danh sách phát</w:t>
            </w:r>
          </w:p>
        </w:tc>
        <w:tc>
          <w:tcPr>
            <w:tcW w:w="2346" w:type="dxa"/>
            <w:vAlign w:val="top"/>
          </w:tcPr>
          <w:p w14:paraId="525F191C">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F788AE2">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24FB6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03DD013">
            <w:pPr>
              <w:widowControl w:val="0"/>
              <w:jc w:val="both"/>
              <w:rPr>
                <w:rFonts w:ascii="Times New Roman" w:hAnsi="Times New Roman" w:eastAsia="Times New Roman" w:cs="Times New Roman"/>
                <w:sz w:val="26"/>
                <w:szCs w:val="26"/>
              </w:rPr>
            </w:pPr>
            <w:r>
              <w:rPr>
                <w:rFonts w:hint="default"/>
                <w:vertAlign w:val="baseline"/>
                <w:lang w:val="en-US"/>
              </w:rPr>
              <w:t>Thêm bài hát vào danh sách phát</w:t>
            </w:r>
          </w:p>
        </w:tc>
        <w:tc>
          <w:tcPr>
            <w:tcW w:w="2346" w:type="dxa"/>
            <w:vAlign w:val="top"/>
          </w:tcPr>
          <w:p w14:paraId="2EFBE773">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F75289A">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021CF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F05C7C0">
            <w:pPr>
              <w:widowControl w:val="0"/>
              <w:jc w:val="both"/>
              <w:rPr>
                <w:rFonts w:ascii="Times New Roman" w:hAnsi="Times New Roman" w:eastAsia="Times New Roman" w:cs="Times New Roman"/>
                <w:sz w:val="26"/>
                <w:szCs w:val="26"/>
              </w:rPr>
            </w:pPr>
            <w:r>
              <w:rPr>
                <w:rFonts w:hint="default"/>
                <w:vertAlign w:val="baseline"/>
                <w:lang w:val="en-US"/>
              </w:rPr>
              <w:t>Xóa bài hát khỏi danh sách phát</w:t>
            </w:r>
          </w:p>
        </w:tc>
        <w:tc>
          <w:tcPr>
            <w:tcW w:w="2346" w:type="dxa"/>
            <w:vAlign w:val="top"/>
          </w:tcPr>
          <w:p w14:paraId="3FC223E1">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6C16AD62">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6EB86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61B3DAC">
            <w:pPr>
              <w:widowControl w:val="0"/>
              <w:jc w:val="both"/>
              <w:rPr>
                <w:rFonts w:hint="default"/>
                <w:vertAlign w:val="baseline"/>
                <w:lang w:val="en-US"/>
              </w:rPr>
            </w:pPr>
            <w:r>
              <w:rPr>
                <w:rFonts w:hint="default"/>
                <w:i w:val="0"/>
                <w:iCs w:val="0"/>
                <w:lang w:val="en-US"/>
              </w:rPr>
              <w:t>Quản lý danh mục yêu thích</w:t>
            </w:r>
          </w:p>
        </w:tc>
        <w:tc>
          <w:tcPr>
            <w:tcW w:w="2346" w:type="dxa"/>
            <w:vAlign w:val="top"/>
          </w:tcPr>
          <w:p w14:paraId="3B3C5A16">
            <w:pPr>
              <w:widowControl w:val="0"/>
              <w:jc w:val="both"/>
              <w:rPr>
                <w:rFonts w:hint="default"/>
                <w:vertAlign w:val="baseline"/>
                <w:lang w:val="en-US"/>
              </w:rPr>
            </w:pPr>
            <w:r>
              <w:rPr>
                <w:rFonts w:hint="default"/>
                <w:vertAlign w:val="baseline"/>
                <w:lang w:val="en-US"/>
              </w:rPr>
              <w:t>Không</w:t>
            </w:r>
          </w:p>
        </w:tc>
        <w:tc>
          <w:tcPr>
            <w:tcW w:w="2830" w:type="dxa"/>
            <w:vAlign w:val="top"/>
          </w:tcPr>
          <w:p w14:paraId="2429C343">
            <w:pPr>
              <w:widowControl w:val="0"/>
              <w:jc w:val="both"/>
              <w:rPr>
                <w:rFonts w:hint="default"/>
                <w:vertAlign w:val="baseline"/>
                <w:lang w:val="en-US"/>
              </w:rPr>
            </w:pPr>
            <w:r>
              <w:rPr>
                <w:rFonts w:hint="default"/>
                <w:vertAlign w:val="baseline"/>
                <w:lang w:val="en-US"/>
              </w:rPr>
              <w:t>Có</w:t>
            </w:r>
          </w:p>
        </w:tc>
      </w:tr>
      <w:tr w14:paraId="6A260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08D7EDFC">
            <w:pPr>
              <w:widowControl w:val="0"/>
              <w:jc w:val="both"/>
              <w:rPr>
                <w:rFonts w:ascii="Times New Roman" w:hAnsi="Times New Roman" w:eastAsia="Times New Roman" w:cs="Times New Roman"/>
                <w:sz w:val="26"/>
                <w:szCs w:val="26"/>
              </w:rPr>
            </w:pPr>
            <w:r>
              <w:rPr>
                <w:rFonts w:hint="default"/>
                <w:vertAlign w:val="baseline"/>
                <w:lang w:val="en-US"/>
              </w:rPr>
              <w:t>Theo dõi nghệ sĩ</w:t>
            </w:r>
          </w:p>
        </w:tc>
        <w:tc>
          <w:tcPr>
            <w:tcW w:w="2346" w:type="dxa"/>
            <w:vAlign w:val="top"/>
          </w:tcPr>
          <w:p w14:paraId="00CE8C6F">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6F0D104C">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1E1B2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E6B911B">
            <w:pPr>
              <w:widowControl w:val="0"/>
              <w:jc w:val="both"/>
              <w:rPr>
                <w:rFonts w:ascii="Times New Roman" w:hAnsi="Times New Roman" w:eastAsia="Times New Roman" w:cs="Times New Roman"/>
                <w:sz w:val="26"/>
                <w:szCs w:val="26"/>
              </w:rPr>
            </w:pPr>
            <w:r>
              <w:rPr>
                <w:rFonts w:hint="default"/>
                <w:vertAlign w:val="baseline"/>
                <w:lang w:val="en-US"/>
              </w:rPr>
              <w:t>Xem thông tin nghệ sĩ</w:t>
            </w:r>
          </w:p>
        </w:tc>
        <w:tc>
          <w:tcPr>
            <w:tcW w:w="2346" w:type="dxa"/>
            <w:vAlign w:val="top"/>
          </w:tcPr>
          <w:p w14:paraId="2A677215">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2F77B667">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575BC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F39CCBD">
            <w:pPr>
              <w:widowControl w:val="0"/>
              <w:jc w:val="both"/>
              <w:rPr>
                <w:rFonts w:ascii="Times New Roman" w:hAnsi="Times New Roman" w:eastAsia="Times New Roman" w:cs="Times New Roman"/>
                <w:sz w:val="26"/>
                <w:szCs w:val="26"/>
              </w:rPr>
            </w:pPr>
            <w:r>
              <w:rPr>
                <w:rFonts w:hint="default"/>
                <w:vertAlign w:val="baseline"/>
                <w:lang w:val="en-US"/>
              </w:rPr>
              <w:t>Chia sẻ nhạc</w:t>
            </w:r>
          </w:p>
        </w:tc>
        <w:tc>
          <w:tcPr>
            <w:tcW w:w="2346" w:type="dxa"/>
            <w:vAlign w:val="top"/>
          </w:tcPr>
          <w:p w14:paraId="068AB796">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3E45BB6">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05926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1186205">
            <w:pPr>
              <w:widowControl w:val="0"/>
              <w:jc w:val="both"/>
              <w:rPr>
                <w:rFonts w:ascii="Times New Roman" w:hAnsi="Times New Roman" w:eastAsia="Times New Roman" w:cs="Times New Roman"/>
                <w:sz w:val="26"/>
                <w:szCs w:val="26"/>
              </w:rPr>
            </w:pPr>
            <w:r>
              <w:rPr>
                <w:rFonts w:hint="default"/>
                <w:vertAlign w:val="baseline"/>
                <w:lang w:val="en-US"/>
              </w:rPr>
              <w:t>Chia sẻ bài đăng</w:t>
            </w:r>
          </w:p>
        </w:tc>
        <w:tc>
          <w:tcPr>
            <w:tcW w:w="2346" w:type="dxa"/>
            <w:vAlign w:val="top"/>
          </w:tcPr>
          <w:p w14:paraId="408509F1">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064FC2C3">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7CFA8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1269B84F">
            <w:pPr>
              <w:widowControl w:val="0"/>
              <w:jc w:val="both"/>
              <w:rPr>
                <w:rFonts w:ascii="Times New Roman" w:hAnsi="Times New Roman" w:eastAsia="Times New Roman" w:cs="Times New Roman"/>
                <w:sz w:val="26"/>
                <w:szCs w:val="26"/>
              </w:rPr>
            </w:pPr>
            <w:r>
              <w:rPr>
                <w:rFonts w:hint="default"/>
                <w:vertAlign w:val="baseline"/>
                <w:lang w:val="en-US"/>
              </w:rPr>
              <w:t>Đăng bài</w:t>
            </w:r>
          </w:p>
        </w:tc>
        <w:tc>
          <w:tcPr>
            <w:tcW w:w="2346" w:type="dxa"/>
            <w:vAlign w:val="top"/>
          </w:tcPr>
          <w:p w14:paraId="017F293F">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1DD5567E">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0A970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3B49CC39">
            <w:pPr>
              <w:widowControl w:val="0"/>
              <w:jc w:val="both"/>
              <w:rPr>
                <w:rFonts w:ascii="Times New Roman" w:hAnsi="Times New Roman" w:eastAsia="Times New Roman" w:cs="Times New Roman"/>
                <w:sz w:val="26"/>
                <w:szCs w:val="26"/>
              </w:rPr>
            </w:pPr>
            <w:r>
              <w:rPr>
                <w:rFonts w:hint="default"/>
                <w:vertAlign w:val="baseline"/>
                <w:lang w:val="en-US"/>
              </w:rPr>
              <w:t>Bình luận</w:t>
            </w:r>
          </w:p>
        </w:tc>
        <w:tc>
          <w:tcPr>
            <w:tcW w:w="2346" w:type="dxa"/>
            <w:vAlign w:val="top"/>
          </w:tcPr>
          <w:p w14:paraId="146D6385">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26B8B015">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58781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236729D">
            <w:pPr>
              <w:widowControl w:val="0"/>
              <w:jc w:val="both"/>
              <w:rPr>
                <w:rFonts w:ascii="Times New Roman" w:hAnsi="Times New Roman" w:eastAsia="Times New Roman" w:cs="Times New Roman"/>
                <w:sz w:val="26"/>
                <w:szCs w:val="26"/>
              </w:rPr>
            </w:pPr>
            <w:r>
              <w:rPr>
                <w:rFonts w:hint="default"/>
                <w:vertAlign w:val="baseline"/>
                <w:lang w:val="en-US"/>
              </w:rPr>
              <w:t>Bày tỏ cảm xúc</w:t>
            </w:r>
          </w:p>
        </w:tc>
        <w:tc>
          <w:tcPr>
            <w:tcW w:w="2346" w:type="dxa"/>
            <w:vAlign w:val="top"/>
          </w:tcPr>
          <w:p w14:paraId="58E2E3FE">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70BCBB28">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76B4D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7CAC369A">
            <w:pPr>
              <w:widowControl w:val="0"/>
              <w:jc w:val="both"/>
              <w:rPr>
                <w:rFonts w:hint="default" w:ascii="Times New Roman" w:hAnsi="Times New Roman" w:eastAsia="Times New Roman" w:cs="Times New Roman"/>
                <w:sz w:val="26"/>
                <w:szCs w:val="26"/>
                <w:lang w:val="en-US"/>
              </w:rPr>
            </w:pPr>
            <w:r>
              <w:rPr>
                <w:rFonts w:hint="default"/>
                <w:vertAlign w:val="baseline"/>
                <w:lang w:val="en-US"/>
              </w:rPr>
              <w:t>Theo dõi người khác</w:t>
            </w:r>
          </w:p>
        </w:tc>
        <w:tc>
          <w:tcPr>
            <w:tcW w:w="2346" w:type="dxa"/>
            <w:vAlign w:val="top"/>
          </w:tcPr>
          <w:p w14:paraId="5A78AB0D">
            <w:pPr>
              <w:widowControl w:val="0"/>
              <w:jc w:val="both"/>
              <w:rPr>
                <w:rFonts w:ascii="Times New Roman" w:hAnsi="Times New Roman" w:eastAsia="Times New Roman" w:cs="Times New Roman"/>
                <w:sz w:val="26"/>
                <w:szCs w:val="26"/>
              </w:rPr>
            </w:pPr>
            <w:r>
              <w:rPr>
                <w:rFonts w:hint="default"/>
                <w:vertAlign w:val="baseline"/>
                <w:lang w:val="en-US"/>
              </w:rPr>
              <w:t>Không</w:t>
            </w:r>
          </w:p>
        </w:tc>
        <w:tc>
          <w:tcPr>
            <w:tcW w:w="2830" w:type="dxa"/>
            <w:vAlign w:val="top"/>
          </w:tcPr>
          <w:p w14:paraId="3A8DC6F6">
            <w:pPr>
              <w:widowControl w:val="0"/>
              <w:jc w:val="both"/>
              <w:rPr>
                <w:rFonts w:ascii="Times New Roman" w:hAnsi="Times New Roman" w:eastAsia="Times New Roman" w:cs="Times New Roman"/>
                <w:sz w:val="26"/>
                <w:szCs w:val="26"/>
              </w:rPr>
            </w:pPr>
            <w:r>
              <w:rPr>
                <w:rFonts w:hint="default"/>
                <w:vertAlign w:val="baseline"/>
                <w:lang w:val="en-US"/>
              </w:rPr>
              <w:t>Có</w:t>
            </w:r>
          </w:p>
        </w:tc>
      </w:tr>
      <w:tr w14:paraId="52669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5141A889">
            <w:pPr>
              <w:widowControl w:val="0"/>
              <w:jc w:val="both"/>
              <w:rPr>
                <w:rFonts w:ascii="Times New Roman" w:hAnsi="Times New Roman" w:eastAsia="Times New Roman" w:cs="Times New Roman"/>
                <w:sz w:val="26"/>
                <w:szCs w:val="26"/>
              </w:rPr>
            </w:pPr>
            <w:r>
              <w:rPr>
                <w:rFonts w:hint="default"/>
                <w:vertAlign w:val="baseline"/>
                <w:lang w:val="en-US"/>
              </w:rPr>
              <w:t>Thêm bài hát</w:t>
            </w:r>
          </w:p>
        </w:tc>
        <w:tc>
          <w:tcPr>
            <w:tcW w:w="2346" w:type="dxa"/>
            <w:vAlign w:val="top"/>
          </w:tcPr>
          <w:p w14:paraId="1C1EF656">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3FEF7DC3">
            <w:pPr>
              <w:keepNext w:val="0"/>
              <w:keepLines w:val="0"/>
              <w:widowControl/>
              <w:suppressLineNumbers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3162C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409FA448">
            <w:pPr>
              <w:widowControl w:val="0"/>
              <w:jc w:val="both"/>
              <w:rPr>
                <w:rFonts w:ascii="Times New Roman" w:hAnsi="Times New Roman" w:eastAsia="Times New Roman" w:cs="Times New Roman"/>
                <w:sz w:val="26"/>
                <w:szCs w:val="26"/>
              </w:rPr>
            </w:pPr>
            <w:r>
              <w:rPr>
                <w:rFonts w:hint="default"/>
                <w:vertAlign w:val="baseline"/>
                <w:lang w:val="en-US"/>
              </w:rPr>
              <w:t>Xóa bài hát</w:t>
            </w:r>
          </w:p>
        </w:tc>
        <w:tc>
          <w:tcPr>
            <w:tcW w:w="2346" w:type="dxa"/>
            <w:vAlign w:val="top"/>
          </w:tcPr>
          <w:p w14:paraId="59010DF4">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1598F343">
            <w:pPr>
              <w:widowControl w:val="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4E182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219DB326">
            <w:pPr>
              <w:widowControl w:val="0"/>
              <w:jc w:val="both"/>
              <w:rPr>
                <w:rFonts w:ascii="Times New Roman" w:hAnsi="Times New Roman" w:eastAsia="Times New Roman" w:cs="Times New Roman"/>
                <w:sz w:val="26"/>
                <w:szCs w:val="26"/>
              </w:rPr>
            </w:pPr>
            <w:r>
              <w:rPr>
                <w:rFonts w:hint="default"/>
                <w:vertAlign w:val="baseline"/>
                <w:lang w:val="en-US"/>
              </w:rPr>
              <w:t>Cập nhật thông tin bài hát</w:t>
            </w:r>
          </w:p>
        </w:tc>
        <w:tc>
          <w:tcPr>
            <w:tcW w:w="2346" w:type="dxa"/>
            <w:vAlign w:val="top"/>
          </w:tcPr>
          <w:p w14:paraId="6A41CCD8">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3F8A4818">
            <w:pPr>
              <w:widowControl w:val="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140FC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44E1621D">
            <w:pPr>
              <w:widowControl w:val="0"/>
              <w:jc w:val="both"/>
              <w:rPr>
                <w:rFonts w:ascii="Times New Roman" w:hAnsi="Times New Roman" w:eastAsia="Times New Roman" w:cs="Times New Roman"/>
                <w:sz w:val="26"/>
                <w:szCs w:val="26"/>
              </w:rPr>
            </w:pPr>
            <w:r>
              <w:rPr>
                <w:rFonts w:hint="default"/>
                <w:vertAlign w:val="baseline"/>
                <w:lang w:val="en-US"/>
              </w:rPr>
              <w:t>Thêm nghệ sĩ</w:t>
            </w:r>
          </w:p>
        </w:tc>
        <w:tc>
          <w:tcPr>
            <w:tcW w:w="2346" w:type="dxa"/>
            <w:vAlign w:val="top"/>
          </w:tcPr>
          <w:p w14:paraId="58B3C9D0">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4EA30AC6">
            <w:pPr>
              <w:widowControl w:val="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2898A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6DC1E023">
            <w:pPr>
              <w:widowControl w:val="0"/>
              <w:jc w:val="both"/>
              <w:rPr>
                <w:rFonts w:ascii="Times New Roman" w:hAnsi="Times New Roman" w:eastAsia="Times New Roman" w:cs="Times New Roman"/>
                <w:sz w:val="26"/>
                <w:szCs w:val="26"/>
              </w:rPr>
            </w:pPr>
            <w:r>
              <w:rPr>
                <w:rFonts w:hint="default"/>
                <w:vertAlign w:val="baseline"/>
                <w:lang w:val="en-US"/>
              </w:rPr>
              <w:t>Xóa nghệ sĩ</w:t>
            </w:r>
          </w:p>
        </w:tc>
        <w:tc>
          <w:tcPr>
            <w:tcW w:w="2346" w:type="dxa"/>
            <w:vAlign w:val="top"/>
          </w:tcPr>
          <w:p w14:paraId="717775F5">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10B5806F">
            <w:pPr>
              <w:keepNext w:val="0"/>
              <w:keepLines w:val="0"/>
              <w:widowControl/>
              <w:suppressLineNumbers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46E30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00B0DA49">
            <w:pPr>
              <w:widowControl w:val="0"/>
              <w:jc w:val="both"/>
              <w:rPr>
                <w:rFonts w:ascii="Times New Roman" w:hAnsi="Times New Roman" w:eastAsia="Times New Roman" w:cs="Times New Roman"/>
                <w:sz w:val="26"/>
                <w:szCs w:val="26"/>
              </w:rPr>
            </w:pPr>
            <w:r>
              <w:rPr>
                <w:rFonts w:hint="default"/>
                <w:vertAlign w:val="baseline"/>
                <w:lang w:val="en-US"/>
              </w:rPr>
              <w:t>Cập nhật thông tin nghệ sĩ</w:t>
            </w:r>
          </w:p>
        </w:tc>
        <w:tc>
          <w:tcPr>
            <w:tcW w:w="2346" w:type="dxa"/>
            <w:vAlign w:val="top"/>
          </w:tcPr>
          <w:p w14:paraId="04B873F1">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70521C35">
            <w:pPr>
              <w:keepNext w:val="0"/>
              <w:keepLines w:val="0"/>
              <w:widowControl/>
              <w:suppressLineNumbers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79E03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3696CC58">
            <w:pPr>
              <w:widowControl w:val="0"/>
              <w:jc w:val="both"/>
              <w:rPr>
                <w:rFonts w:ascii="Times New Roman" w:hAnsi="Times New Roman" w:eastAsia="Times New Roman" w:cs="Times New Roman"/>
                <w:sz w:val="26"/>
                <w:szCs w:val="26"/>
              </w:rPr>
            </w:pPr>
            <w:r>
              <w:rPr>
                <w:rFonts w:hint="default"/>
                <w:vertAlign w:val="baseline"/>
                <w:lang w:val="en-US"/>
              </w:rPr>
              <w:t>Cảnh cáo vi phạm người dùng</w:t>
            </w:r>
          </w:p>
        </w:tc>
        <w:tc>
          <w:tcPr>
            <w:tcW w:w="2346" w:type="dxa"/>
            <w:vAlign w:val="top"/>
          </w:tcPr>
          <w:p w14:paraId="52BB46C1">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37A4282B">
            <w:pPr>
              <w:keepNext w:val="0"/>
              <w:keepLines w:val="0"/>
              <w:widowControl/>
              <w:suppressLineNumbers w:val="0"/>
              <w:spacing w:before="0" w:beforeAutospacing="0" w:after="0" w:afterAutospacing="0" w:line="360" w:lineRule="auto"/>
              <w:ind w:left="0" w:leftChars="0" w:right="0" w:rightChars="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r w14:paraId="2923D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091D3310">
            <w:pPr>
              <w:widowControl w:val="0"/>
              <w:jc w:val="both"/>
              <w:rPr>
                <w:rFonts w:ascii="Times New Roman" w:hAnsi="Times New Roman" w:eastAsia="Times New Roman" w:cs="Times New Roman"/>
                <w:sz w:val="26"/>
                <w:szCs w:val="26"/>
              </w:rPr>
            </w:pPr>
            <w:r>
              <w:rPr>
                <w:rFonts w:hint="default"/>
                <w:vertAlign w:val="baseline"/>
                <w:lang w:val="en-US"/>
              </w:rPr>
              <w:t>Khóa tài khoản người dùng</w:t>
            </w:r>
          </w:p>
        </w:tc>
        <w:tc>
          <w:tcPr>
            <w:tcW w:w="2346" w:type="dxa"/>
            <w:vAlign w:val="top"/>
          </w:tcPr>
          <w:p w14:paraId="58BD9852">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2E5A6BE9">
            <w:pPr>
              <w:widowControl w:val="0"/>
              <w:jc w:val="both"/>
              <w:rPr>
                <w:rFonts w:hint="default" w:ascii="Times New Roman" w:hAnsi="Times New Roman" w:eastAsia="Times New Roman" w:cs="Times New Roman"/>
                <w:sz w:val="26"/>
                <w:szCs w:val="26"/>
                <w:lang w:val="en-US"/>
              </w:rPr>
            </w:pPr>
            <w:r>
              <w:rPr>
                <w:rFonts w:hint="default" w:eastAsia="等线" w:cs="Times New Roman"/>
                <w:kern w:val="0"/>
                <w:sz w:val="26"/>
                <w:szCs w:val="26"/>
                <w:lang w:val="en-US" w:eastAsia="zh-CN" w:bidi="ar"/>
              </w:rPr>
              <w:t>Có</w:t>
            </w:r>
          </w:p>
        </w:tc>
      </w:tr>
      <w:tr w14:paraId="0E4F7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59" w:type="dxa"/>
            <w:vAlign w:val="top"/>
          </w:tcPr>
          <w:p w14:paraId="42A9C93D">
            <w:pPr>
              <w:widowControl w:val="0"/>
              <w:jc w:val="both"/>
              <w:rPr>
                <w:rFonts w:ascii="Times New Roman" w:hAnsi="Times New Roman" w:eastAsia="Times New Roman" w:cs="Times New Roman"/>
                <w:sz w:val="26"/>
                <w:szCs w:val="26"/>
              </w:rPr>
            </w:pPr>
            <w:r>
              <w:rPr>
                <w:rFonts w:hint="default"/>
                <w:vertAlign w:val="baseline"/>
                <w:lang w:val="en-US"/>
              </w:rPr>
              <w:t>Xem thống kê</w:t>
            </w:r>
          </w:p>
        </w:tc>
        <w:tc>
          <w:tcPr>
            <w:tcW w:w="2346" w:type="dxa"/>
            <w:vAlign w:val="top"/>
          </w:tcPr>
          <w:p w14:paraId="641018C2">
            <w:pPr>
              <w:widowControl w:val="0"/>
              <w:jc w:val="both"/>
              <w:rPr>
                <w:rFonts w:ascii="Times New Roman" w:hAnsi="Times New Roman" w:eastAsia="Times New Roman" w:cs="Times New Roman"/>
                <w:sz w:val="26"/>
                <w:szCs w:val="26"/>
              </w:rPr>
            </w:pPr>
            <w:r>
              <w:rPr>
                <w:rFonts w:hint="default"/>
                <w:vertAlign w:val="baseline"/>
                <w:lang w:val="en-US"/>
              </w:rPr>
              <w:t>Có</w:t>
            </w:r>
          </w:p>
        </w:tc>
        <w:tc>
          <w:tcPr>
            <w:tcW w:w="2830" w:type="dxa"/>
            <w:vAlign w:val="top"/>
          </w:tcPr>
          <w:p w14:paraId="50FB17E0">
            <w:pPr>
              <w:widowControl w:val="0"/>
              <w:jc w:val="both"/>
              <w:rPr>
                <w:rFonts w:ascii="Times New Roman" w:hAnsi="Times New Roman" w:eastAsia="Times New Roman" w:cs="Times New Roman"/>
                <w:sz w:val="26"/>
                <w:szCs w:val="26"/>
              </w:rPr>
            </w:pPr>
            <w:r>
              <w:rPr>
                <w:rFonts w:hint="default" w:ascii="Times New Roman" w:hAnsi="Times New Roman" w:eastAsia="等线" w:cs="Times New Roman"/>
                <w:kern w:val="0"/>
                <w:sz w:val="26"/>
                <w:szCs w:val="26"/>
                <w:lang w:val="en-US" w:eastAsia="zh-CN" w:bidi="ar"/>
              </w:rPr>
              <w:t>Không</w:t>
            </w:r>
          </w:p>
        </w:tc>
      </w:tr>
    </w:tbl>
    <w:p w14:paraId="7120232D">
      <w:pPr>
        <w:spacing w:line="360" w:lineRule="auto"/>
        <w:jc w:val="both"/>
        <w:rPr>
          <w:rFonts w:ascii="Times New Roman" w:hAnsi="Times New Roman" w:cs="Times New Roman"/>
          <w:b/>
          <w:bCs/>
          <w:color w:val="000000"/>
          <w:sz w:val="26"/>
          <w:szCs w:val="26"/>
        </w:rPr>
      </w:pPr>
    </w:p>
    <w:p w14:paraId="2B3CE143">
      <w:pPr>
        <w:pStyle w:val="5"/>
        <w:numPr>
          <w:ilvl w:val="0"/>
          <w:numId w:val="0"/>
        </w:numPr>
        <w:tabs>
          <w:tab w:val="left" w:pos="210"/>
          <w:tab w:val="clear" w:pos="315"/>
        </w:tabs>
        <w:bidi w:val="0"/>
        <w:ind w:left="260" w:leftChars="0"/>
        <w:outlineLvl w:val="3"/>
        <w:rPr>
          <w:rFonts w:hint="default"/>
          <w:sz w:val="26"/>
          <w:szCs w:val="26"/>
          <w:lang w:val="en-US"/>
        </w:rPr>
      </w:pPr>
      <w:bookmarkStart w:id="86" w:name="_Toc25937"/>
      <w:r>
        <w:rPr>
          <w:rFonts w:hint="default"/>
          <w:sz w:val="26"/>
          <w:szCs w:val="26"/>
          <w:lang w:val="en-US"/>
        </w:rPr>
        <w:t>Chức năng chung:</w:t>
      </w:r>
      <w:bookmarkEnd w:id="86"/>
      <w:r>
        <w:rPr>
          <w:rFonts w:hint="default"/>
          <w:sz w:val="26"/>
          <w:szCs w:val="26"/>
          <w:lang w:val="en-US"/>
        </w:rPr>
        <w:tab/>
      </w:r>
    </w:p>
    <w:p w14:paraId="28856E81">
      <w:pPr>
        <w:numPr>
          <w:ilvl w:val="0"/>
          <w:numId w:val="0"/>
        </w:numPr>
        <w:bidi w:val="0"/>
        <w:ind w:leftChars="0"/>
        <w:jc w:val="both"/>
        <w:rPr>
          <w:rFonts w:hint="default"/>
          <w:lang w:val="vi-VN"/>
        </w:rPr>
      </w:pPr>
      <w:r>
        <w:rPr>
          <w:rFonts w:hint="default"/>
          <w:lang w:val="en-US"/>
        </w:rPr>
        <w:tab/>
      </w:r>
      <w:r>
        <w:rPr>
          <w:rFonts w:hint="default"/>
          <w:i/>
          <w:iCs/>
          <w:lang w:val="vi-VN"/>
        </w:rPr>
        <w:t>Đ</w:t>
      </w:r>
      <w:r>
        <w:rPr>
          <w:rFonts w:hint="default"/>
          <w:i/>
          <w:iCs/>
          <w:lang w:val="en-US"/>
        </w:rPr>
        <w:t>ăng nhập:</w:t>
      </w:r>
      <w:r>
        <w:rPr>
          <w:rFonts w:hint="default"/>
          <w:lang w:val="en-US"/>
        </w:rPr>
        <w:t xml:space="preserve"> </w:t>
      </w:r>
      <w:r>
        <w:rPr>
          <w:rFonts w:hint="default"/>
          <w:lang w:val="vi-VN"/>
        </w:rPr>
        <w:t xml:space="preserve">Chức năng cho phép người </w:t>
      </w:r>
      <w:r>
        <w:rPr>
          <w:rFonts w:hint="default"/>
          <w:lang w:val="en-US"/>
        </w:rPr>
        <w:t xml:space="preserve">sử dụng </w:t>
      </w:r>
      <w:r>
        <w:rPr>
          <w:rFonts w:hint="default"/>
          <w:lang w:val="vi-VN"/>
        </w:rPr>
        <w:t>đăng nhập vào ứng dụng. Khi thực hiện đăng nhập lần đầu, ứng dụng sẽ điều hướng tới trang khảo sát để thu thập thêm thông tin cá nhân và sở thích nghe nhạc của người dùng.</w:t>
      </w:r>
    </w:p>
    <w:p w14:paraId="5C49C1D8">
      <w:pPr>
        <w:numPr>
          <w:ilvl w:val="0"/>
          <w:numId w:val="0"/>
        </w:numPr>
        <w:bidi w:val="0"/>
        <w:ind w:leftChars="0"/>
        <w:jc w:val="both"/>
        <w:rPr>
          <w:rFonts w:hint="default"/>
          <w:i w:val="0"/>
          <w:iCs w:val="0"/>
          <w:lang w:val="en-US"/>
        </w:rPr>
      </w:pPr>
      <w:r>
        <w:rPr>
          <w:rFonts w:hint="default"/>
          <w:i/>
          <w:iCs/>
          <w:lang w:val="en-US"/>
        </w:rPr>
        <w:tab/>
      </w:r>
      <w:r>
        <w:rPr>
          <w:rFonts w:hint="default"/>
          <w:i/>
          <w:iCs/>
          <w:lang w:val="en-US"/>
        </w:rPr>
        <w:t xml:space="preserve">Đăng xuất: </w:t>
      </w:r>
      <w:r>
        <w:rPr>
          <w:rFonts w:hint="default"/>
          <w:i w:val="0"/>
          <w:iCs w:val="0"/>
          <w:lang w:val="en-US"/>
        </w:rPr>
        <w:t>Chức năng cho phép người sử dụng đăng xuất tài khoản khỏi ứng dụng.</w:t>
      </w:r>
    </w:p>
    <w:p w14:paraId="202E99CB">
      <w:pPr>
        <w:pStyle w:val="5"/>
        <w:numPr>
          <w:ilvl w:val="0"/>
          <w:numId w:val="0"/>
        </w:numPr>
        <w:bidi w:val="0"/>
        <w:ind w:left="260" w:leftChars="0"/>
        <w:jc w:val="both"/>
        <w:outlineLvl w:val="3"/>
        <w:rPr>
          <w:rFonts w:hint="default"/>
          <w:sz w:val="26"/>
          <w:szCs w:val="26"/>
          <w:lang w:val="en-US"/>
        </w:rPr>
      </w:pPr>
      <w:bookmarkStart w:id="87" w:name="_Toc8857"/>
      <w:r>
        <w:rPr>
          <w:rFonts w:hint="default"/>
          <w:sz w:val="26"/>
          <w:szCs w:val="26"/>
          <w:lang w:val="vi-VN"/>
        </w:rPr>
        <w:t>Chức năng</w:t>
      </w:r>
      <w:r>
        <w:rPr>
          <w:rFonts w:hint="default"/>
          <w:sz w:val="26"/>
          <w:szCs w:val="26"/>
          <w:lang w:val="en-US"/>
        </w:rPr>
        <w:t xml:space="preserve"> của người nghe nhạc:</w:t>
      </w:r>
      <w:bookmarkEnd w:id="87"/>
    </w:p>
    <w:p w14:paraId="7DB8D8FF">
      <w:pPr>
        <w:numPr>
          <w:ilvl w:val="0"/>
          <w:numId w:val="0"/>
        </w:numPr>
        <w:bidi w:val="0"/>
        <w:ind w:leftChars="0"/>
        <w:jc w:val="both"/>
        <w:rPr>
          <w:rFonts w:hint="default"/>
          <w:lang w:val="vi-VN"/>
        </w:rPr>
      </w:pPr>
      <w:r>
        <w:rPr>
          <w:rFonts w:hint="default"/>
          <w:lang w:val="en-US"/>
        </w:rPr>
        <w:tab/>
      </w:r>
      <w:r>
        <w:rPr>
          <w:rFonts w:hint="default"/>
          <w:i/>
          <w:iCs/>
          <w:lang w:val="vi-VN"/>
        </w:rPr>
        <w:t>Đ</w:t>
      </w:r>
      <w:r>
        <w:rPr>
          <w:rFonts w:hint="default"/>
          <w:i/>
          <w:iCs/>
          <w:lang w:val="en-US"/>
        </w:rPr>
        <w:t>ăng ký</w:t>
      </w:r>
      <w:r>
        <w:rPr>
          <w:rFonts w:hint="default"/>
          <w:i/>
          <w:iCs/>
          <w:lang w:val="vi-VN"/>
        </w:rPr>
        <w:t xml:space="preserve"> tài khoản:</w:t>
      </w:r>
      <w:r>
        <w:rPr>
          <w:rFonts w:hint="default"/>
          <w:lang w:val="vi-VN"/>
        </w:rPr>
        <w:t xml:space="preserve"> Chức năng cho phép người </w:t>
      </w:r>
      <w:r>
        <w:rPr>
          <w:rFonts w:hint="default"/>
          <w:lang w:val="en-US"/>
        </w:rPr>
        <w:t>nghe tạo tài khoản mới</w:t>
      </w:r>
      <w:r>
        <w:rPr>
          <w:rFonts w:hint="default"/>
          <w:lang w:val="vi-VN"/>
        </w:rPr>
        <w:t xml:space="preserve">. </w:t>
      </w:r>
      <w:r>
        <w:rPr>
          <w:rFonts w:hint="default"/>
          <w:lang w:val="en-US"/>
        </w:rPr>
        <w:t xml:space="preserve">Người dùng có thể </w:t>
      </w:r>
      <w:r>
        <w:rPr>
          <w:rFonts w:hint="default"/>
          <w:lang w:val="vi-VN"/>
        </w:rPr>
        <w:t xml:space="preserve">lựa chọn hình thức đăng ký </w:t>
      </w:r>
      <w:r>
        <w:rPr>
          <w:rFonts w:hint="default"/>
          <w:lang w:val="en-US"/>
        </w:rPr>
        <w:t>bằng email/password hoặc bằng Google, Facebook.</w:t>
      </w:r>
      <w:r>
        <w:rPr>
          <w:rFonts w:hint="default"/>
          <w:lang w:val="vi-VN"/>
        </w:rPr>
        <w:t xml:space="preserve"> Khi người dùng đăng ký bằng email và Google sẽ cần xác thực email. Còn đăng ký bằng Facebook thì sẽ thực hiện xác thực email sau khi đăng nhập vào ứng dụng.</w:t>
      </w:r>
    </w:p>
    <w:p w14:paraId="4A14D554">
      <w:pPr>
        <w:numPr>
          <w:ilvl w:val="0"/>
          <w:numId w:val="0"/>
        </w:numPr>
        <w:bidi w:val="0"/>
        <w:ind w:leftChars="0"/>
        <w:jc w:val="both"/>
        <w:rPr>
          <w:rFonts w:hint="default"/>
          <w:lang w:val="vi-VN"/>
        </w:rPr>
      </w:pPr>
      <w:r>
        <w:rPr>
          <w:rFonts w:hint="default"/>
          <w:lang w:val="en-US"/>
        </w:rPr>
        <w:tab/>
      </w:r>
      <w:r>
        <w:rPr>
          <w:rFonts w:hint="default"/>
          <w:i/>
          <w:iCs/>
          <w:lang w:val="vi-VN"/>
        </w:rPr>
        <w:t>Đổi mật khẩu:</w:t>
      </w:r>
      <w:r>
        <w:rPr>
          <w:rFonts w:hint="default"/>
          <w:lang w:val="vi-VN"/>
        </w:rPr>
        <w:t xml:space="preserve"> Người dùng có thể thực hiện đổi mật khẩu sau khi đăng nhập vào ứng dụng. Khi đổi mật khẩu, người dùng cần nhập mật khẩu cũ, mật khẩu mới và xác nhận lại mật khẩu mới.</w:t>
      </w:r>
    </w:p>
    <w:p w14:paraId="16622B57">
      <w:pPr>
        <w:numPr>
          <w:ilvl w:val="0"/>
          <w:numId w:val="0"/>
        </w:numPr>
        <w:bidi w:val="0"/>
        <w:ind w:leftChars="0"/>
        <w:jc w:val="both"/>
        <w:rPr>
          <w:rFonts w:hint="default"/>
          <w:lang w:val="vi-VN"/>
        </w:rPr>
      </w:pPr>
      <w:r>
        <w:rPr>
          <w:rFonts w:hint="default"/>
          <w:lang w:val="en-US"/>
        </w:rPr>
        <w:tab/>
      </w:r>
      <w:r>
        <w:rPr>
          <w:rFonts w:hint="default"/>
          <w:i/>
          <w:iCs/>
          <w:lang w:val="en-US"/>
        </w:rPr>
        <w:t>Khôi phục</w:t>
      </w:r>
      <w:r>
        <w:rPr>
          <w:rFonts w:hint="default"/>
          <w:i/>
          <w:iCs/>
          <w:lang w:val="vi-VN"/>
        </w:rPr>
        <w:t xml:space="preserve"> mật khẩu:</w:t>
      </w:r>
      <w:r>
        <w:rPr>
          <w:rFonts w:hint="default"/>
          <w:lang w:val="vi-VN"/>
        </w:rPr>
        <w:t xml:space="preserve"> Chức năng cho phép người dùng khôi phục mật khẩu khi quên. Khi khôi phục, người dùng nhập email khôi phục tài khoản. Ứng dụng sẽ gửi một mã xác thực đến email đó. Sau khi nhập mã xác thực thành công, người dùng có thể đặt mật khẩu mới.</w:t>
      </w:r>
    </w:p>
    <w:p w14:paraId="2899D296">
      <w:pPr>
        <w:numPr>
          <w:ilvl w:val="0"/>
          <w:numId w:val="0"/>
        </w:numPr>
        <w:bidi w:val="0"/>
        <w:ind w:leftChars="0"/>
        <w:jc w:val="left"/>
        <w:rPr>
          <w:rFonts w:hint="default"/>
          <w:i w:val="0"/>
          <w:iCs w:val="0"/>
          <w:lang w:val="en-US"/>
        </w:rPr>
      </w:pPr>
      <w:r>
        <w:rPr>
          <w:rFonts w:hint="default"/>
          <w:i/>
          <w:iCs/>
          <w:lang w:val="en-US"/>
        </w:rPr>
        <w:tab/>
      </w:r>
      <w:r>
        <w:rPr>
          <w:rFonts w:hint="default"/>
          <w:i/>
          <w:iCs/>
          <w:lang w:val="en-US"/>
        </w:rPr>
        <w:t xml:space="preserve">Liên kết tài khoản: </w:t>
      </w:r>
      <w:r>
        <w:rPr>
          <w:rFonts w:hint="default"/>
          <w:i w:val="0"/>
          <w:iCs w:val="0"/>
          <w:lang w:val="en-US"/>
        </w:rPr>
        <w:t>Chức năng cho phép người dùng có thể liên kết các tài khoản google và facebook lại với nhau để có thể đăng nhập nhanh chóng.</w:t>
      </w:r>
    </w:p>
    <w:p w14:paraId="604D091B">
      <w:pPr>
        <w:numPr>
          <w:ilvl w:val="0"/>
          <w:numId w:val="0"/>
        </w:numPr>
        <w:bidi w:val="0"/>
        <w:ind w:leftChars="0"/>
        <w:jc w:val="both"/>
        <w:rPr>
          <w:rFonts w:hint="default"/>
          <w:i w:val="0"/>
          <w:iCs w:val="0"/>
          <w:lang w:val="en-US"/>
        </w:rPr>
      </w:pPr>
      <w:r>
        <w:rPr>
          <w:rFonts w:hint="default"/>
          <w:i/>
          <w:iCs/>
          <w:lang w:val="en-US"/>
        </w:rPr>
        <w:tab/>
      </w:r>
      <w:r>
        <w:rPr>
          <w:rFonts w:hint="default"/>
          <w:i/>
          <w:iCs/>
          <w:lang w:val="en-US"/>
        </w:rPr>
        <w:t xml:space="preserve">Cập nhật thông tin cá nhân: </w:t>
      </w:r>
      <w:r>
        <w:rPr>
          <w:rFonts w:hint="default"/>
          <w:i w:val="0"/>
          <w:iCs w:val="0"/>
          <w:lang w:val="en-US"/>
        </w:rPr>
        <w:t>Người dùng có thể thay đổi avatar, nick name, tiểu sử và vài thông tin khác.</w:t>
      </w:r>
    </w:p>
    <w:p w14:paraId="5089D3E8">
      <w:pPr>
        <w:numPr>
          <w:ilvl w:val="0"/>
          <w:numId w:val="0"/>
        </w:numPr>
        <w:bidi w:val="0"/>
        <w:ind w:leftChars="0"/>
        <w:jc w:val="both"/>
        <w:rPr>
          <w:rFonts w:hint="default"/>
          <w:lang w:val="en-US"/>
        </w:rPr>
      </w:pPr>
      <w:r>
        <w:rPr>
          <w:rFonts w:hint="default"/>
          <w:lang w:val="en-US"/>
        </w:rPr>
        <w:tab/>
      </w:r>
      <w:r>
        <w:rPr>
          <w:rFonts w:hint="default"/>
          <w:i/>
          <w:iCs/>
          <w:lang w:val="vi-VN"/>
        </w:rPr>
        <w:t>Tìm kiếm:</w:t>
      </w:r>
      <w:r>
        <w:rPr>
          <w:rFonts w:hint="default"/>
          <w:lang w:val="vi-VN"/>
        </w:rPr>
        <w:t xml:space="preserve"> Chức năng cho phép người dùng tìm kiếm bài hát theo t</w:t>
      </w:r>
      <w:r>
        <w:rPr>
          <w:rFonts w:hint="default"/>
          <w:lang w:val="en-US"/>
        </w:rPr>
        <w:t>ên bài hát</w:t>
      </w:r>
      <w:r>
        <w:rPr>
          <w:rFonts w:hint="default"/>
          <w:lang w:val="vi-VN"/>
        </w:rPr>
        <w:t>, tên album, tên nghệ sĩ</w:t>
      </w:r>
      <w:r>
        <w:rPr>
          <w:rFonts w:hint="default"/>
          <w:lang w:val="en-US"/>
        </w:rPr>
        <w:t>,</w:t>
      </w:r>
      <w:r>
        <w:rPr>
          <w:rFonts w:hint="default"/>
          <w:lang w:val="vi-VN"/>
        </w:rPr>
        <w:t xml:space="preserve"> thể loại</w:t>
      </w:r>
      <w:r>
        <w:rPr>
          <w:rFonts w:hint="default"/>
          <w:lang w:val="en-US"/>
        </w:rPr>
        <w:t xml:space="preserve"> hoặc người dùng khác trong ứng dụng.</w:t>
      </w:r>
    </w:p>
    <w:p w14:paraId="2D9365C9">
      <w:pPr>
        <w:numPr>
          <w:ilvl w:val="0"/>
          <w:numId w:val="0"/>
        </w:numPr>
        <w:bidi w:val="0"/>
        <w:ind w:leftChars="0"/>
        <w:jc w:val="both"/>
        <w:rPr>
          <w:rFonts w:hint="default"/>
          <w:lang w:val="vi-VN"/>
        </w:rPr>
      </w:pPr>
      <w:r>
        <w:rPr>
          <w:rFonts w:hint="default"/>
          <w:lang w:val="en-US"/>
        </w:rPr>
        <w:tab/>
      </w:r>
      <w:r>
        <w:rPr>
          <w:rFonts w:hint="default"/>
          <w:i/>
          <w:iCs/>
          <w:lang w:val="vi-VN"/>
        </w:rPr>
        <w:t xml:space="preserve">Xem lịch sử tìm kiếm: </w:t>
      </w:r>
      <w:r>
        <w:rPr>
          <w:rFonts w:hint="default"/>
          <w:lang w:val="vi-VN"/>
        </w:rPr>
        <w:t>Người dùng có thể xem lại lịch sử tìm kiếm trong vòng 7 ngày.</w:t>
      </w:r>
    </w:p>
    <w:p w14:paraId="5F2F359E">
      <w:pPr>
        <w:numPr>
          <w:ilvl w:val="0"/>
          <w:numId w:val="0"/>
        </w:numPr>
        <w:bidi w:val="0"/>
        <w:ind w:leftChars="0"/>
        <w:jc w:val="both"/>
        <w:rPr>
          <w:rFonts w:hint="default"/>
          <w:lang w:val="en-US"/>
        </w:rPr>
      </w:pPr>
      <w:r>
        <w:rPr>
          <w:rFonts w:hint="default"/>
          <w:lang w:val="en-US"/>
        </w:rPr>
        <w:tab/>
      </w:r>
      <w:r>
        <w:rPr>
          <w:rFonts w:hint="default"/>
          <w:i/>
          <w:iCs/>
          <w:lang w:val="en-US"/>
        </w:rPr>
        <w:t>Chức năng nghe nhạc:</w:t>
      </w:r>
      <w:r>
        <w:rPr>
          <w:rFonts w:hint="default"/>
          <w:lang w:val="en-US"/>
        </w:rPr>
        <w:t xml:space="preserve"> Chức năng cho phép người dùng có thể phát bài hát, tạm dừng, tua tới/lùi bài hát, lặp lại, phát ngẫu nhiên, bỏ qua bài hát, xem lời bài hát và có thể nghe nhạc trực tuyến hoặc ngoại tuyến.</w:t>
      </w:r>
    </w:p>
    <w:p w14:paraId="4F9CC7E6">
      <w:pPr>
        <w:numPr>
          <w:ilvl w:val="0"/>
          <w:numId w:val="0"/>
        </w:numPr>
        <w:bidi w:val="0"/>
        <w:ind w:leftChars="0"/>
        <w:jc w:val="both"/>
        <w:rPr>
          <w:rFonts w:hint="default"/>
          <w:lang w:val="vi-VN"/>
        </w:rPr>
      </w:pPr>
      <w:r>
        <w:rPr>
          <w:rFonts w:hint="default"/>
          <w:lang w:val="en-US"/>
        </w:rPr>
        <w:tab/>
      </w:r>
      <w:r>
        <w:rPr>
          <w:rFonts w:hint="default"/>
          <w:i/>
          <w:iCs/>
          <w:lang w:val="vi-VN"/>
        </w:rPr>
        <w:t>Xem lời bài hát:</w:t>
      </w:r>
      <w:r>
        <w:rPr>
          <w:rFonts w:hint="default"/>
          <w:lang w:val="vi-VN"/>
        </w:rPr>
        <w:t xml:space="preserve"> Người dùng khi đang nghe một bài hát, có thể chọn xem đầy đủ lời bài hát.</w:t>
      </w:r>
    </w:p>
    <w:p w14:paraId="612C92AF">
      <w:pPr>
        <w:numPr>
          <w:ilvl w:val="0"/>
          <w:numId w:val="0"/>
        </w:numPr>
        <w:bidi w:val="0"/>
        <w:ind w:leftChars="0"/>
        <w:jc w:val="both"/>
        <w:rPr>
          <w:rFonts w:hint="default"/>
          <w:lang w:val="vi-VN"/>
        </w:rPr>
      </w:pPr>
      <w:r>
        <w:rPr>
          <w:rFonts w:hint="default"/>
          <w:lang w:val="en-US"/>
        </w:rPr>
        <w:tab/>
      </w:r>
      <w:r>
        <w:rPr>
          <w:rFonts w:hint="default"/>
          <w:i/>
          <w:iCs/>
          <w:lang w:val="vi-VN"/>
        </w:rPr>
        <w:t>Tải nhạc ngoại tuyến:</w:t>
      </w:r>
      <w:r>
        <w:rPr>
          <w:rFonts w:hint="default"/>
          <w:lang w:val="vi-VN"/>
        </w:rPr>
        <w:t xml:space="preserve"> Người dùng có thể tải nhạc về điện thoại để nghe ngoại tuyến.</w:t>
      </w:r>
    </w:p>
    <w:p w14:paraId="56E89042">
      <w:pPr>
        <w:numPr>
          <w:ilvl w:val="0"/>
          <w:numId w:val="0"/>
        </w:numPr>
        <w:bidi w:val="0"/>
        <w:ind w:leftChars="0"/>
        <w:jc w:val="both"/>
        <w:rPr>
          <w:rFonts w:hint="default"/>
          <w:lang w:val="vi-VN"/>
        </w:rPr>
      </w:pPr>
      <w:r>
        <w:rPr>
          <w:rFonts w:hint="default"/>
          <w:lang w:val="en-US"/>
        </w:rPr>
        <w:tab/>
      </w:r>
      <w:r>
        <w:rPr>
          <w:rFonts w:hint="default"/>
          <w:i/>
          <w:iCs/>
          <w:lang w:val="vi-VN"/>
        </w:rPr>
        <w:t>Tạo danh sách phát:</w:t>
      </w:r>
      <w:r>
        <w:rPr>
          <w:rFonts w:hint="default"/>
          <w:lang w:val="vi-VN"/>
        </w:rPr>
        <w:t xml:space="preserve"> Người dùng có thể tạo danh sách phát cá nhân theo nhu cầu và sở thích. Khi tạo danh sách phát, người dùng cần nhập tên danh sách phát.</w:t>
      </w:r>
    </w:p>
    <w:p w14:paraId="2D33EDA3">
      <w:pPr>
        <w:numPr>
          <w:ilvl w:val="0"/>
          <w:numId w:val="0"/>
        </w:numPr>
        <w:bidi w:val="0"/>
        <w:ind w:leftChars="0"/>
        <w:jc w:val="both"/>
        <w:rPr>
          <w:rFonts w:hint="default"/>
          <w:lang w:val="vi-VN"/>
        </w:rPr>
      </w:pPr>
      <w:r>
        <w:rPr>
          <w:rFonts w:hint="default"/>
          <w:lang w:val="en-US"/>
        </w:rPr>
        <w:tab/>
      </w:r>
      <w:r>
        <w:rPr>
          <w:rFonts w:hint="default"/>
          <w:i/>
          <w:iCs/>
          <w:lang w:val="vi-VN"/>
        </w:rPr>
        <w:t>Đổi tên danh sách phát:</w:t>
      </w:r>
      <w:r>
        <w:rPr>
          <w:rFonts w:hint="default"/>
          <w:lang w:val="vi-VN"/>
        </w:rPr>
        <w:t xml:space="preserve"> Người dùng có thể đổi tên danh sách phát khi có nhu cầu. Khi đổi tên, người dùng chỉ cần nhập tên mới của danh sách phát.</w:t>
      </w:r>
    </w:p>
    <w:p w14:paraId="44472725">
      <w:pPr>
        <w:numPr>
          <w:ilvl w:val="0"/>
          <w:numId w:val="0"/>
        </w:numPr>
        <w:bidi w:val="0"/>
        <w:ind w:leftChars="0"/>
        <w:jc w:val="both"/>
        <w:rPr>
          <w:rFonts w:hint="default"/>
          <w:lang w:val="vi-VN"/>
        </w:rPr>
      </w:pPr>
      <w:r>
        <w:rPr>
          <w:rFonts w:hint="default"/>
          <w:lang w:val="en-US"/>
        </w:rPr>
        <w:tab/>
      </w:r>
      <w:r>
        <w:rPr>
          <w:rFonts w:hint="default"/>
          <w:i/>
          <w:iCs/>
          <w:lang w:val="vi-VN"/>
        </w:rPr>
        <w:t>Xóa danh sách phát:</w:t>
      </w:r>
      <w:r>
        <w:rPr>
          <w:rFonts w:hint="default"/>
          <w:lang w:val="vi-VN"/>
        </w:rPr>
        <w:t xml:space="preserve"> Người dùng chọn chức năng “Xóa danh sách phát”  và chọn “Đồng ý” khi ứng dụng yêu cầu xác nhận hành vi xóa danh sách phát.</w:t>
      </w:r>
    </w:p>
    <w:p w14:paraId="1EF08C99">
      <w:pPr>
        <w:numPr>
          <w:ilvl w:val="0"/>
          <w:numId w:val="0"/>
        </w:numPr>
        <w:bidi w:val="0"/>
        <w:ind w:leftChars="0"/>
        <w:jc w:val="both"/>
        <w:rPr>
          <w:rFonts w:hint="default"/>
          <w:lang w:val="en-US"/>
        </w:rPr>
      </w:pPr>
      <w:r>
        <w:rPr>
          <w:rFonts w:hint="default"/>
          <w:lang w:val="en-US"/>
        </w:rPr>
        <w:tab/>
      </w:r>
      <w:r>
        <w:rPr>
          <w:rFonts w:hint="default"/>
          <w:i/>
          <w:iCs/>
          <w:lang w:val="vi-VN"/>
        </w:rPr>
        <w:t>Thêm bài hát vào danh sách phát:</w:t>
      </w:r>
      <w:r>
        <w:rPr>
          <w:rFonts w:hint="default"/>
          <w:lang w:val="vi-VN"/>
        </w:rPr>
        <w:t xml:space="preserve"> </w:t>
      </w:r>
      <w:r>
        <w:rPr>
          <w:rFonts w:hint="default"/>
          <w:lang w:val="en-US"/>
        </w:rPr>
        <w:t>Chức năng cho phép</w:t>
      </w:r>
      <w:r>
        <w:rPr>
          <w:rFonts w:hint="default"/>
          <w:lang w:val="vi-VN"/>
        </w:rPr>
        <w:t xml:space="preserve"> thêm bài hát mới vào danh sách phá</w:t>
      </w:r>
      <w:r>
        <w:rPr>
          <w:rFonts w:hint="default"/>
          <w:lang w:val="en-US"/>
        </w:rPr>
        <w:t>t của người dùng. Người dùng có thể thêm bài hát từ màn hình đề xuất bài hát của hệ thống hoặc từ một danh sách phát, album, lựa chọn mở rộng của bài hát.</w:t>
      </w:r>
    </w:p>
    <w:p w14:paraId="129258BA">
      <w:pPr>
        <w:numPr>
          <w:ilvl w:val="0"/>
          <w:numId w:val="0"/>
        </w:numPr>
        <w:bidi w:val="0"/>
        <w:ind w:leftChars="0"/>
        <w:jc w:val="both"/>
        <w:rPr>
          <w:rFonts w:hint="default"/>
          <w:lang w:val="vi-VN"/>
        </w:rPr>
      </w:pPr>
      <w:r>
        <w:rPr>
          <w:rFonts w:hint="default"/>
          <w:i/>
          <w:iCs/>
          <w:lang w:val="en-US"/>
        </w:rPr>
        <w:tab/>
      </w:r>
      <w:r>
        <w:rPr>
          <w:rFonts w:hint="default"/>
          <w:i/>
          <w:iCs/>
          <w:lang w:val="vi-VN"/>
        </w:rPr>
        <w:t>Xóa bài hát khỏi danh sách phát:</w:t>
      </w:r>
      <w:r>
        <w:rPr>
          <w:rFonts w:hint="default"/>
          <w:lang w:val="vi-VN"/>
        </w:rPr>
        <w:t xml:space="preserve"> Người dùng có thể xóa bài hát ra khỏi danh sách phát khi không còn nhu cầu hoặc sự yêu thích.</w:t>
      </w:r>
    </w:p>
    <w:p w14:paraId="0A8D7DBE">
      <w:pPr>
        <w:numPr>
          <w:ilvl w:val="0"/>
          <w:numId w:val="0"/>
        </w:numPr>
        <w:bidi w:val="0"/>
        <w:ind w:leftChars="0"/>
        <w:jc w:val="both"/>
        <w:rPr>
          <w:rFonts w:hint="default"/>
          <w:i w:val="0"/>
          <w:iCs w:val="0"/>
          <w:lang w:val="en-US"/>
        </w:rPr>
      </w:pPr>
      <w:r>
        <w:rPr>
          <w:rFonts w:hint="default"/>
          <w:i/>
          <w:iCs/>
          <w:lang w:val="en-US"/>
        </w:rPr>
        <w:tab/>
      </w:r>
      <w:r>
        <w:rPr>
          <w:rFonts w:hint="default"/>
          <w:i/>
          <w:iCs/>
          <w:lang w:val="en-US"/>
        </w:rPr>
        <w:t xml:space="preserve">Quản lý danh mục yêu thích: </w:t>
      </w:r>
      <w:r>
        <w:rPr>
          <w:rFonts w:hint="default"/>
          <w:i w:val="0"/>
          <w:iCs w:val="0"/>
          <w:lang w:val="en-US"/>
        </w:rPr>
        <w:t>Người dùng có thể thêm hoặc bài hát, album, danh sách phát vào danh sách yêu thích.</w:t>
      </w:r>
    </w:p>
    <w:p w14:paraId="6C0E4C11">
      <w:pPr>
        <w:numPr>
          <w:ilvl w:val="0"/>
          <w:numId w:val="0"/>
        </w:numPr>
        <w:bidi w:val="0"/>
        <w:ind w:leftChars="0"/>
        <w:jc w:val="both"/>
        <w:rPr>
          <w:rFonts w:hint="default"/>
          <w:lang w:val="vi-VN"/>
        </w:rPr>
      </w:pPr>
      <w:r>
        <w:rPr>
          <w:rFonts w:hint="default"/>
          <w:lang w:val="en-US"/>
        </w:rPr>
        <w:tab/>
      </w:r>
      <w:r>
        <w:rPr>
          <w:rFonts w:hint="default"/>
          <w:i/>
          <w:iCs/>
          <w:lang w:val="vi-VN"/>
        </w:rPr>
        <w:t>Theo dõi nghệ sĩ:</w:t>
      </w:r>
      <w:r>
        <w:rPr>
          <w:rFonts w:hint="default"/>
          <w:lang w:val="vi-VN"/>
        </w:rPr>
        <w:t xml:space="preserve"> Người dùng có thể nhấn theo dõi ca sĩ/ nhạc sĩ mà mình yêu thích.</w:t>
      </w:r>
    </w:p>
    <w:p w14:paraId="465F97FF">
      <w:pPr>
        <w:numPr>
          <w:ilvl w:val="0"/>
          <w:numId w:val="0"/>
        </w:numPr>
        <w:bidi w:val="0"/>
        <w:ind w:leftChars="0"/>
        <w:jc w:val="both"/>
        <w:rPr>
          <w:rFonts w:hint="default"/>
          <w:lang w:val="vi-VN"/>
        </w:rPr>
      </w:pPr>
      <w:r>
        <w:rPr>
          <w:rFonts w:hint="default"/>
          <w:lang w:val="en-US"/>
        </w:rPr>
        <w:tab/>
      </w:r>
      <w:r>
        <w:rPr>
          <w:rFonts w:hint="default"/>
          <w:i/>
          <w:iCs/>
          <w:lang w:val="vi-VN"/>
        </w:rPr>
        <w:t>Xem thông tin nghệ sĩ:</w:t>
      </w:r>
      <w:r>
        <w:rPr>
          <w:rFonts w:hint="default"/>
          <w:lang w:val="vi-VN"/>
        </w:rPr>
        <w:t xml:space="preserve"> Người dùng có thể chọn nghệ sĩ mình muốn xem thông tin và chọn xem thông tin chi tiết của nghệ sĩ đó.</w:t>
      </w:r>
    </w:p>
    <w:p w14:paraId="0A615AA2">
      <w:pPr>
        <w:numPr>
          <w:ilvl w:val="0"/>
          <w:numId w:val="0"/>
        </w:numPr>
        <w:bidi w:val="0"/>
        <w:ind w:leftChars="0"/>
        <w:jc w:val="both"/>
        <w:rPr>
          <w:rFonts w:hint="default"/>
          <w:lang w:val="vi-VN"/>
        </w:rPr>
      </w:pPr>
      <w:r>
        <w:rPr>
          <w:rFonts w:hint="default"/>
          <w:lang w:val="en-US"/>
        </w:rPr>
        <w:tab/>
      </w:r>
      <w:r>
        <w:rPr>
          <w:rFonts w:hint="default"/>
          <w:i/>
          <w:iCs/>
          <w:lang w:val="vi-VN"/>
        </w:rPr>
        <w:t>Xem lịch sử nghe nhạc gần đây:</w:t>
      </w:r>
      <w:r>
        <w:rPr>
          <w:rFonts w:hint="default"/>
          <w:lang w:val="vi-VN"/>
        </w:rPr>
        <w:t xml:space="preserve"> Người dùng có thể xem lại lịch sử nghe nhạc gần đây trong phạm vi 7 ngày gần nhất.</w:t>
      </w:r>
    </w:p>
    <w:p w14:paraId="4D41D7AC">
      <w:pPr>
        <w:numPr>
          <w:ilvl w:val="0"/>
          <w:numId w:val="0"/>
        </w:numPr>
        <w:bidi w:val="0"/>
        <w:ind w:leftChars="0"/>
        <w:jc w:val="both"/>
        <w:rPr>
          <w:rFonts w:hint="default"/>
          <w:lang w:val="en-US"/>
        </w:rPr>
      </w:pPr>
      <w:r>
        <w:rPr>
          <w:rFonts w:hint="default"/>
          <w:lang w:val="en-US"/>
        </w:rPr>
        <w:tab/>
      </w:r>
      <w:r>
        <w:rPr>
          <w:rFonts w:hint="default"/>
          <w:i/>
          <w:iCs/>
          <w:lang w:val="vi-VN"/>
        </w:rPr>
        <w:t>C</w:t>
      </w:r>
      <w:r>
        <w:rPr>
          <w:rFonts w:hint="default"/>
          <w:i/>
          <w:iCs/>
          <w:lang w:val="en-US"/>
        </w:rPr>
        <w:t>hia sẻ nhạc:</w:t>
      </w:r>
      <w:r>
        <w:rPr>
          <w:rFonts w:hint="default"/>
          <w:lang w:val="en-US"/>
        </w:rPr>
        <w:t xml:space="preserve"> Người dùng có thể chia sẻ bài hát hoặc danh sách phát yêu thích qua mạng xã hội (Facebook, Instagram, Zalo,…) hoặc thông qua link, mã QR hoặc có thể gửi cho bạn bè trong ứng dụng.</w:t>
      </w:r>
    </w:p>
    <w:p w14:paraId="6BF8825A">
      <w:pPr>
        <w:numPr>
          <w:ilvl w:val="0"/>
          <w:numId w:val="0"/>
        </w:numPr>
        <w:bidi w:val="0"/>
        <w:ind w:leftChars="0"/>
        <w:jc w:val="both"/>
        <w:rPr>
          <w:rFonts w:hint="default"/>
          <w:lang w:val="en-US"/>
        </w:rPr>
      </w:pPr>
      <w:r>
        <w:rPr>
          <w:rFonts w:hint="default"/>
          <w:lang w:val="en-US"/>
        </w:rPr>
        <w:tab/>
      </w:r>
      <w:r>
        <w:rPr>
          <w:rFonts w:hint="default"/>
          <w:i/>
          <w:iCs/>
          <w:lang w:val="en-US"/>
        </w:rPr>
        <w:t>Chia sẻ bài đăng:</w:t>
      </w:r>
      <w:r>
        <w:rPr>
          <w:rFonts w:hint="default"/>
          <w:lang w:val="en-US"/>
        </w:rPr>
        <w:t xml:space="preserve"> Người dùng có thể chia sẻ bài đăng yêu thích cho bạn bè trong ứng dụng.</w:t>
      </w:r>
    </w:p>
    <w:p w14:paraId="264BB41A">
      <w:pPr>
        <w:numPr>
          <w:ilvl w:val="0"/>
          <w:numId w:val="0"/>
        </w:numPr>
        <w:bidi w:val="0"/>
        <w:ind w:leftChars="0"/>
        <w:jc w:val="both"/>
        <w:rPr>
          <w:rFonts w:hint="default"/>
          <w:lang w:val="vi-VN"/>
        </w:rPr>
      </w:pPr>
      <w:r>
        <w:rPr>
          <w:rFonts w:hint="default"/>
          <w:lang w:val="en-US"/>
        </w:rPr>
        <w:tab/>
      </w:r>
      <w:r>
        <w:rPr>
          <w:rFonts w:hint="default"/>
          <w:i/>
          <w:iCs/>
          <w:lang w:val="vi-VN"/>
        </w:rPr>
        <w:t>Đ</w:t>
      </w:r>
      <w:r>
        <w:rPr>
          <w:rFonts w:hint="default"/>
          <w:i/>
          <w:iCs/>
          <w:lang w:val="en-US"/>
        </w:rPr>
        <w:t>ăng bài:</w:t>
      </w:r>
      <w:r>
        <w:rPr>
          <w:rFonts w:hint="default"/>
          <w:lang w:val="en-US"/>
        </w:rPr>
        <w:t xml:space="preserve"> Người dùng </w:t>
      </w:r>
      <w:r>
        <w:rPr>
          <w:rFonts w:hint="default"/>
          <w:lang w:val="vi-VN"/>
        </w:rPr>
        <w:t>s</w:t>
      </w:r>
      <w:r>
        <w:rPr>
          <w:rFonts w:hint="default"/>
          <w:lang w:val="en-US"/>
        </w:rPr>
        <w:t>ử dụng mạng xã hội có thể đăng những video, bài hát mình cover, sáng tác lên mạng</w:t>
      </w:r>
      <w:r>
        <w:rPr>
          <w:rFonts w:hint="default"/>
          <w:lang w:val="vi-VN"/>
        </w:rPr>
        <w:t>.</w:t>
      </w:r>
    </w:p>
    <w:p w14:paraId="799AE319">
      <w:pPr>
        <w:numPr>
          <w:ilvl w:val="0"/>
          <w:numId w:val="0"/>
        </w:numPr>
        <w:bidi w:val="0"/>
        <w:ind w:leftChars="0"/>
        <w:jc w:val="both"/>
        <w:rPr>
          <w:rFonts w:hint="default"/>
          <w:lang w:val="vi-VN"/>
        </w:rPr>
      </w:pPr>
      <w:r>
        <w:rPr>
          <w:rFonts w:hint="default"/>
          <w:lang w:val="en-US"/>
        </w:rPr>
        <w:tab/>
      </w:r>
      <w:r>
        <w:rPr>
          <w:rFonts w:hint="default"/>
          <w:i/>
          <w:iCs/>
          <w:lang w:val="vi-VN"/>
        </w:rPr>
        <w:t>Bình luận:</w:t>
      </w:r>
      <w:r>
        <w:rPr>
          <w:rFonts w:hint="default"/>
          <w:lang w:val="vi-VN"/>
        </w:rPr>
        <w:t xml:space="preserve"> N</w:t>
      </w:r>
      <w:r>
        <w:rPr>
          <w:rFonts w:hint="default"/>
          <w:lang w:val="en-US"/>
        </w:rPr>
        <w:t xml:space="preserve">gười dùng có thể bình luận, tương tác với </w:t>
      </w:r>
      <w:r>
        <w:rPr>
          <w:rFonts w:hint="default"/>
          <w:lang w:val="vi-VN"/>
        </w:rPr>
        <w:t xml:space="preserve">bài đăng của </w:t>
      </w:r>
      <w:r>
        <w:rPr>
          <w:rFonts w:hint="default"/>
          <w:lang w:val="en-US"/>
        </w:rPr>
        <w:t>người dùng khác.</w:t>
      </w:r>
    </w:p>
    <w:p w14:paraId="09E0DCA3">
      <w:pPr>
        <w:numPr>
          <w:ilvl w:val="0"/>
          <w:numId w:val="0"/>
        </w:numPr>
        <w:bidi w:val="0"/>
        <w:ind w:leftChars="0"/>
        <w:jc w:val="both"/>
        <w:rPr>
          <w:rFonts w:hint="default"/>
          <w:lang w:val="vi-VN"/>
        </w:rPr>
      </w:pPr>
      <w:r>
        <w:rPr>
          <w:rFonts w:hint="default"/>
          <w:lang w:val="en-US"/>
        </w:rPr>
        <w:tab/>
      </w:r>
      <w:r>
        <w:rPr>
          <w:rFonts w:hint="default"/>
          <w:i/>
          <w:iCs/>
          <w:lang w:val="vi-VN"/>
        </w:rPr>
        <w:t>Bày tỏ cảm xúc</w:t>
      </w:r>
      <w:r>
        <w:rPr>
          <w:rFonts w:hint="default"/>
          <w:i/>
          <w:iCs/>
          <w:lang w:val="en-US"/>
        </w:rPr>
        <w:t>:</w:t>
      </w:r>
      <w:r>
        <w:rPr>
          <w:rFonts w:hint="default"/>
          <w:lang w:val="en-US"/>
        </w:rPr>
        <w:t xml:space="preserve"> Người dùng có thể bày tỏ cảm xúc</w:t>
      </w:r>
      <w:r>
        <w:rPr>
          <w:rFonts w:hint="default"/>
          <w:lang w:val="vi-VN"/>
        </w:rPr>
        <w:t xml:space="preserve"> với bài hát, bài đăng và bình luận của người dùng khác.</w:t>
      </w:r>
    </w:p>
    <w:p w14:paraId="39A9C01C">
      <w:pPr>
        <w:numPr>
          <w:ilvl w:val="0"/>
          <w:numId w:val="0"/>
        </w:numPr>
        <w:bidi w:val="0"/>
        <w:ind w:leftChars="0"/>
        <w:jc w:val="both"/>
        <w:rPr>
          <w:rFonts w:hint="default"/>
          <w:i w:val="0"/>
          <w:iCs w:val="0"/>
          <w:lang w:val="en-US"/>
        </w:rPr>
      </w:pPr>
      <w:r>
        <w:rPr>
          <w:rFonts w:hint="default"/>
          <w:i/>
          <w:iCs/>
          <w:lang w:val="en-US"/>
        </w:rPr>
        <w:tab/>
      </w:r>
      <w:r>
        <w:rPr>
          <w:rFonts w:hint="default"/>
          <w:i/>
          <w:iCs/>
          <w:lang w:val="en-US"/>
        </w:rPr>
        <w:t xml:space="preserve">Theo dõi người khác: </w:t>
      </w:r>
      <w:r>
        <w:rPr>
          <w:rFonts w:hint="default"/>
          <w:i w:val="0"/>
          <w:iCs w:val="0"/>
          <w:lang w:val="en-US"/>
        </w:rPr>
        <w:t>Người dùng có thể nhấn theo những người dùng khác để cập nhật thông tin upload của người đó.</w:t>
      </w:r>
    </w:p>
    <w:p w14:paraId="2B994471">
      <w:pPr>
        <w:pStyle w:val="5"/>
        <w:numPr>
          <w:ilvl w:val="0"/>
          <w:numId w:val="0"/>
        </w:numPr>
        <w:tabs>
          <w:tab w:val="left" w:pos="210"/>
          <w:tab w:val="clear" w:pos="315"/>
        </w:tabs>
        <w:bidi w:val="0"/>
        <w:ind w:left="260" w:leftChars="0"/>
        <w:outlineLvl w:val="3"/>
        <w:rPr>
          <w:rFonts w:hint="default"/>
          <w:lang w:val="en-US"/>
        </w:rPr>
      </w:pPr>
      <w:bookmarkStart w:id="88" w:name="_Toc13095"/>
      <w:r>
        <w:rPr>
          <w:rFonts w:hint="default"/>
          <w:lang w:val="en-US"/>
        </w:rPr>
        <w:t>Chức năng của quản trị viên:</w:t>
      </w:r>
      <w:bookmarkEnd w:id="88"/>
    </w:p>
    <w:p w14:paraId="773C121D">
      <w:pPr>
        <w:numPr>
          <w:ilvl w:val="0"/>
          <w:numId w:val="0"/>
        </w:numPr>
        <w:bidi w:val="0"/>
        <w:ind w:leftChars="0"/>
        <w:jc w:val="both"/>
        <w:rPr>
          <w:rFonts w:hint="default"/>
          <w:lang w:val="en-US"/>
        </w:rPr>
      </w:pPr>
      <w:r>
        <w:rPr>
          <w:rFonts w:hint="default"/>
          <w:lang w:val="en-US"/>
        </w:rPr>
        <w:tab/>
      </w:r>
      <w:r>
        <w:rPr>
          <w:rFonts w:hint="default"/>
          <w:i/>
          <w:iCs/>
          <w:lang w:val="vi-VN"/>
        </w:rPr>
        <w:t>Q</w:t>
      </w:r>
      <w:r>
        <w:rPr>
          <w:rFonts w:hint="default"/>
          <w:i/>
          <w:iCs/>
          <w:lang w:val="en-US"/>
        </w:rPr>
        <w:t>uản lý thông tin bài hát</w:t>
      </w:r>
      <w:r>
        <w:rPr>
          <w:rFonts w:hint="default"/>
          <w:i/>
          <w:iCs/>
          <w:lang w:val="vi-VN"/>
        </w:rPr>
        <w:t>/thể loại/nghệ sĩ</w:t>
      </w:r>
      <w:r>
        <w:rPr>
          <w:rFonts w:hint="default"/>
          <w:i/>
          <w:iCs/>
          <w:lang w:val="en-US"/>
        </w:rPr>
        <w:t>:</w:t>
      </w:r>
      <w:r>
        <w:rPr>
          <w:rFonts w:hint="default"/>
          <w:lang w:val="en-US"/>
        </w:rPr>
        <w:t xml:space="preserve"> Quản trị viên được quyền thêm, xóa, sửa bài hát, thể loại.</w:t>
      </w:r>
    </w:p>
    <w:p w14:paraId="70831C0D">
      <w:pPr>
        <w:numPr>
          <w:ilvl w:val="0"/>
          <w:numId w:val="0"/>
        </w:numPr>
        <w:bidi w:val="0"/>
        <w:ind w:leftChars="0"/>
        <w:jc w:val="both"/>
        <w:rPr>
          <w:rFonts w:hint="default"/>
          <w:lang w:val="vi-VN"/>
        </w:rPr>
      </w:pPr>
      <w:r>
        <w:rPr>
          <w:rFonts w:hint="default"/>
          <w:lang w:val="en-US"/>
        </w:rPr>
        <w:tab/>
      </w:r>
      <w:r>
        <w:rPr>
          <w:rFonts w:hint="default"/>
          <w:i/>
          <w:iCs/>
          <w:lang w:val="vi-VN"/>
        </w:rPr>
        <w:t>Q</w:t>
      </w:r>
      <w:r>
        <w:rPr>
          <w:rFonts w:hint="default"/>
          <w:i/>
          <w:iCs/>
          <w:lang w:val="en-US"/>
        </w:rPr>
        <w:t>uản lý người dùng:</w:t>
      </w:r>
      <w:r>
        <w:rPr>
          <w:rFonts w:hint="default"/>
          <w:lang w:val="en-US"/>
        </w:rPr>
        <w:t xml:space="preserve"> Quản trị viên có thể xem xét các báo cáo, cảnh cáo hoặc khóa tài khoản khi người dùng vi phạm nguyên tắc cộng đồng.</w:t>
      </w:r>
    </w:p>
    <w:p w14:paraId="784A2D2A">
      <w:pPr>
        <w:spacing w:line="360" w:lineRule="auto"/>
        <w:jc w:val="both"/>
        <w:rPr>
          <w:rFonts w:ascii="Times New Roman" w:hAnsi="Times New Roman" w:cs="Times New Roman"/>
          <w:b/>
          <w:bCs/>
          <w:color w:val="000000"/>
          <w:sz w:val="26"/>
          <w:szCs w:val="26"/>
        </w:rPr>
      </w:pPr>
      <w:r>
        <w:rPr>
          <w:rFonts w:hint="default"/>
          <w:i/>
          <w:iCs/>
          <w:lang w:val="en-US"/>
        </w:rPr>
        <w:tab/>
      </w:r>
      <w:r>
        <w:rPr>
          <w:rFonts w:hint="default"/>
          <w:i/>
          <w:iCs/>
          <w:lang w:val="en-US"/>
        </w:rPr>
        <w:t xml:space="preserve">Xem thống kê bài hát: </w:t>
      </w:r>
      <w:r>
        <w:rPr>
          <w:rFonts w:hint="default"/>
          <w:lang w:val="en-US"/>
        </w:rPr>
        <w:t>Quản trị viên có thể xem được thống kê</w:t>
      </w:r>
      <w:r>
        <w:rPr>
          <w:rFonts w:hint="default"/>
          <w:lang w:val="vi-VN"/>
        </w:rPr>
        <w:t xml:space="preserve"> các bài hát</w:t>
      </w:r>
      <w:r>
        <w:rPr>
          <w:rFonts w:hint="default"/>
          <w:lang w:val="en-US"/>
        </w:rPr>
        <w:t xml:space="preserve"> về lượt </w:t>
      </w:r>
      <w:r>
        <w:rPr>
          <w:rFonts w:hint="default"/>
          <w:lang w:val="vi-VN"/>
        </w:rPr>
        <w:t>nghe</w:t>
      </w:r>
      <w:r>
        <w:rPr>
          <w:rFonts w:hint="default"/>
          <w:lang w:val="en-US"/>
        </w:rPr>
        <w:t>, lượt chia sẻ</w:t>
      </w:r>
      <w:r>
        <w:rPr>
          <w:rFonts w:hint="default"/>
          <w:lang w:val="vi-VN"/>
        </w:rPr>
        <w:t>.</w:t>
      </w:r>
    </w:p>
    <w:p w14:paraId="527711D6">
      <w:pPr>
        <w:rPr>
          <w:rFonts w:hint="default"/>
          <w:lang w:val="en-US"/>
        </w:rPr>
      </w:pPr>
      <w:r>
        <w:rPr>
          <w:rFonts w:hint="default"/>
          <w:b/>
          <w:bCs/>
          <w:lang w:val="en-US"/>
        </w:rPr>
        <w:tab/>
      </w:r>
    </w:p>
    <w:p w14:paraId="02D463D8">
      <w:pPr>
        <w:rPr>
          <w:rFonts w:hint="default"/>
          <w:lang w:val="en-US"/>
        </w:rPr>
      </w:pPr>
    </w:p>
    <w:p w14:paraId="57C6B998">
      <w:pPr>
        <w:rPr>
          <w:rFonts w:hint="default"/>
          <w:lang w:val="en-US"/>
        </w:rPr>
      </w:pPr>
      <w:r>
        <w:rPr>
          <w:rFonts w:hint="default"/>
          <w:lang w:val="en-US"/>
        </w:rPr>
        <w:br w:type="page"/>
      </w:r>
    </w:p>
    <w:p w14:paraId="066DB37B">
      <w:pPr>
        <w:pStyle w:val="4"/>
        <w:bidi w:val="0"/>
        <w:ind w:left="360" w:leftChars="0" w:hanging="100" w:firstLineChars="0"/>
        <w:outlineLvl w:val="2"/>
        <w:rPr>
          <w:rFonts w:hint="default"/>
          <w:lang w:val="en-US"/>
        </w:rPr>
      </w:pPr>
      <w:r>
        <w:t>Các chức năng chính của hệ thống</w:t>
      </w:r>
      <w:r>
        <w:rPr>
          <w:rFonts w:hint="default"/>
          <w:lang w:val="en-US"/>
        </w:rPr>
        <w:t>:</w:t>
      </w:r>
    </w:p>
    <w:p w14:paraId="7C1DBAAB">
      <w:pPr>
        <w:pStyle w:val="4"/>
        <w:numPr>
          <w:ilvl w:val="3"/>
          <w:numId w:val="1"/>
        </w:numPr>
        <w:tabs>
          <w:tab w:val="clear" w:pos="418"/>
        </w:tabs>
        <w:bidi w:val="0"/>
        <w:ind w:left="1300" w:leftChars="0" w:hanging="1040" w:firstLineChars="0"/>
      </w:pPr>
      <w:r>
        <w:rPr>
          <w:rFonts w:hint="default"/>
          <w:lang w:val="en-US"/>
        </w:rPr>
        <w:t>Sơ đồ</w:t>
      </w:r>
      <w:r>
        <w:t xml:space="preserve"> Use</w:t>
      </w:r>
      <w:r>
        <w:rPr>
          <w:rFonts w:hint="default"/>
          <w:lang w:val="en-US"/>
        </w:rPr>
        <w:t>c</w:t>
      </w:r>
      <w:r>
        <w:t>ase tổng quát</w:t>
      </w:r>
      <w:bookmarkEnd w:id="72"/>
      <w:bookmarkEnd w:id="73"/>
      <w:bookmarkEnd w:id="74"/>
      <w:bookmarkEnd w:id="75"/>
      <w:bookmarkEnd w:id="76"/>
      <w:r>
        <w:rPr>
          <w:rFonts w:hint="default"/>
          <w:lang w:val="en-US"/>
        </w:rPr>
        <w:t>:</w:t>
      </w:r>
      <w:bookmarkEnd w:id="77"/>
    </w:p>
    <w:p w14:paraId="41081E11">
      <w:pPr>
        <w:tabs>
          <w:tab w:val="left" w:pos="0"/>
          <w:tab w:val="clear" w:pos="315"/>
        </w:tabs>
        <w:jc w:val="center"/>
      </w:pPr>
      <w:r>
        <w:drawing>
          <wp:inline distT="0" distB="0" distL="0" distR="0">
            <wp:extent cx="5667375" cy="3837305"/>
            <wp:effectExtent l="0" t="0" r="9525" b="10795"/>
            <wp:docPr id="1"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png" descr="Image0.png"/>
                    <pic:cNvPicPr>
                      <a:picLocks noChangeAspect="1"/>
                    </pic:cNvPicPr>
                  </pic:nvPicPr>
                  <pic:blipFill>
                    <a:blip r:embed="rId21"/>
                    <a:stretch>
                      <a:fillRect/>
                    </a:stretch>
                  </pic:blipFill>
                  <pic:spPr>
                    <a:xfrm>
                      <a:off x="0" y="0"/>
                      <a:ext cx="5667796" cy="3837624"/>
                    </a:xfrm>
                    <a:prstGeom prst="rect">
                      <a:avLst/>
                    </a:prstGeom>
                  </pic:spPr>
                </pic:pic>
              </a:graphicData>
            </a:graphic>
          </wp:inline>
        </w:drawing>
      </w:r>
    </w:p>
    <w:p w14:paraId="22090516">
      <w:pPr>
        <w:tabs>
          <w:tab w:val="left" w:pos="0"/>
          <w:tab w:val="clear" w:pos="315"/>
        </w:tabs>
        <w:jc w:val="center"/>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89" w:name="_Toc8441"/>
      <w:r>
        <w:rPr>
          <w:rFonts w:hint="default"/>
          <w:lang w:val="en-US"/>
        </w:rPr>
        <w:t xml:space="preserve">: </w:t>
      </w:r>
      <w:r>
        <w:rPr>
          <w:lang w:val="en-US"/>
        </w:rPr>
        <w:t>Use case tổng quát</w:t>
      </w:r>
      <w:bookmarkEnd w:id="89"/>
    </w:p>
    <w:p w14:paraId="47589017">
      <w:pPr>
        <w:pStyle w:val="4"/>
        <w:numPr>
          <w:ilvl w:val="3"/>
          <w:numId w:val="1"/>
        </w:numPr>
        <w:tabs>
          <w:tab w:val="clear" w:pos="418"/>
        </w:tabs>
        <w:bidi w:val="0"/>
        <w:ind w:left="1300" w:leftChars="0" w:hanging="1040" w:firstLineChars="0"/>
      </w:pPr>
      <w:r>
        <w:rPr>
          <w:lang w:val="en-US"/>
        </w:rPr>
        <w:t>Đặ</w:t>
      </w:r>
      <w:r>
        <w:rPr>
          <w:rFonts w:hint="default"/>
          <w:lang w:val="en-US"/>
        </w:rPr>
        <w:t>c tả usecase chính:</w:t>
      </w:r>
    </w:p>
    <w:p w14:paraId="5EAEA2DF">
      <w:pPr>
        <w:pStyle w:val="4"/>
        <w:numPr>
          <w:ilvl w:val="4"/>
          <w:numId w:val="1"/>
        </w:numPr>
        <w:tabs>
          <w:tab w:val="left" w:pos="260"/>
          <w:tab w:val="clear" w:pos="210"/>
        </w:tabs>
        <w:bidi w:val="0"/>
        <w:ind w:left="1300" w:leftChars="0" w:hanging="1040" w:firstLineChars="0"/>
        <w:jc w:val="both"/>
        <w:rPr>
          <w:rFonts w:hint="default"/>
          <w:lang w:val="en-US"/>
        </w:rPr>
      </w:pPr>
      <w:r>
        <w:rPr>
          <w:rFonts w:hint="default"/>
          <w:lang w:val="en-US"/>
        </w:rPr>
        <w:t>Đăng ký:</w:t>
      </w:r>
    </w:p>
    <w:p w14:paraId="7629ED0F">
      <w:pPr>
        <w:pStyle w:val="23"/>
        <w:jc w:val="center"/>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bookmarkStart w:id="90" w:name="_Toc91"/>
      <w:r>
        <w:rPr>
          <w:rFonts w:hint="default"/>
          <w:lang w:val="en-US"/>
        </w:rPr>
        <w:t>: Use case UC001 - Đăng ký</w:t>
      </w:r>
      <w:bookmarkEnd w:id="9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28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8E595F9">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Use case: Đăng ký</w:t>
            </w:r>
          </w:p>
        </w:tc>
      </w:tr>
      <w:tr w14:paraId="747E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1A1C2B">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Mục đích:</w:t>
            </w:r>
          </w:p>
        </w:tc>
        <w:tc>
          <w:tcPr>
            <w:tcW w:w="4261" w:type="dxa"/>
            <w:shd w:val="clear" w:color="auto" w:fill="auto"/>
            <w:vAlign w:val="top"/>
          </w:tcPr>
          <w:p w14:paraId="19AB3E93">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 xml:space="preserve">Đăng ký tài khoản </w:t>
            </w:r>
          </w:p>
        </w:tc>
      </w:tr>
      <w:tr w14:paraId="44D8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DF1F6F">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Mô tả:</w:t>
            </w:r>
          </w:p>
        </w:tc>
        <w:tc>
          <w:tcPr>
            <w:tcW w:w="4261" w:type="dxa"/>
            <w:shd w:val="clear" w:color="auto" w:fill="auto"/>
            <w:vAlign w:val="top"/>
          </w:tcPr>
          <w:p w14:paraId="2BF21F6A">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Chức năng cho phép người nghe nhạc đăng ký tài khoản.</w:t>
            </w:r>
          </w:p>
        </w:tc>
      </w:tr>
      <w:tr w14:paraId="63D3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0BD76A">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Tác nhân:</w:t>
            </w:r>
          </w:p>
        </w:tc>
        <w:tc>
          <w:tcPr>
            <w:tcW w:w="4261" w:type="dxa"/>
            <w:shd w:val="clear" w:color="auto" w:fill="auto"/>
            <w:vAlign w:val="top"/>
          </w:tcPr>
          <w:p w14:paraId="38C4E620">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Người nghe nhạc</w:t>
            </w:r>
          </w:p>
        </w:tc>
      </w:tr>
      <w:tr w14:paraId="25F8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3DBAB6">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Điều kiện trước:</w:t>
            </w:r>
          </w:p>
        </w:tc>
        <w:tc>
          <w:tcPr>
            <w:tcW w:w="4261" w:type="dxa"/>
            <w:shd w:val="clear" w:color="auto" w:fill="auto"/>
            <w:vAlign w:val="top"/>
          </w:tcPr>
          <w:p w14:paraId="0361638D">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Nhấn vào nút Đăng ký</w:t>
            </w:r>
          </w:p>
        </w:tc>
      </w:tr>
      <w:tr w14:paraId="771D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99B895">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Điều kiện sau:</w:t>
            </w:r>
          </w:p>
        </w:tc>
        <w:tc>
          <w:tcPr>
            <w:tcW w:w="4261" w:type="dxa"/>
            <w:shd w:val="clear" w:color="auto" w:fill="auto"/>
            <w:vAlign w:val="top"/>
          </w:tcPr>
          <w:p w14:paraId="7D453A9F">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Đăng ký tài khoản thành công</w:t>
            </w:r>
          </w:p>
        </w:tc>
      </w:tr>
      <w:tr w14:paraId="1306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B3A9D95">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Luồng sự kiện chính (main flows)</w:t>
            </w:r>
          </w:p>
        </w:tc>
      </w:tr>
      <w:tr w14:paraId="4EBB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D5C966">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Tác nhân</w:t>
            </w:r>
          </w:p>
        </w:tc>
        <w:tc>
          <w:tcPr>
            <w:tcW w:w="4261" w:type="dxa"/>
          </w:tcPr>
          <w:p w14:paraId="78BABDAB">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Hệ thống</w:t>
            </w:r>
          </w:p>
        </w:tc>
      </w:tr>
      <w:tr w14:paraId="777A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77DB81">
            <w:pPr>
              <w:widowControl w:val="0"/>
              <w:numPr>
                <w:ilvl w:val="0"/>
                <w:numId w:val="13"/>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Chọn chức năng “Đăng ký”</w:t>
            </w:r>
          </w:p>
        </w:tc>
        <w:tc>
          <w:tcPr>
            <w:tcW w:w="4261" w:type="dxa"/>
          </w:tcPr>
          <w:p w14:paraId="07691D63">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Hiển thị giao diện đăng ký</w:t>
            </w:r>
          </w:p>
        </w:tc>
      </w:tr>
      <w:tr w14:paraId="3B84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1BC365">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Nhập email</w:t>
            </w:r>
          </w:p>
        </w:tc>
        <w:tc>
          <w:tcPr>
            <w:tcW w:w="4261" w:type="dxa"/>
          </w:tcPr>
          <w:p w14:paraId="0648AEE7">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0ACD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7EF092">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Nhập mật khẩu</w:t>
            </w:r>
          </w:p>
        </w:tc>
        <w:tc>
          <w:tcPr>
            <w:tcW w:w="4261" w:type="dxa"/>
          </w:tcPr>
          <w:p w14:paraId="24DFB1B9">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1096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FEDC67">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Nhập lại mật khẩu</w:t>
            </w:r>
          </w:p>
        </w:tc>
        <w:tc>
          <w:tcPr>
            <w:tcW w:w="4261" w:type="dxa"/>
          </w:tcPr>
          <w:p w14:paraId="070D4C83">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3AE3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5B0B9C">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Nhấn nút “Đăng ký”</w:t>
            </w:r>
          </w:p>
        </w:tc>
        <w:tc>
          <w:tcPr>
            <w:tcW w:w="4261" w:type="dxa"/>
            <w:shd w:val="clear" w:color="auto" w:fill="auto"/>
            <w:vAlign w:val="top"/>
          </w:tcPr>
          <w:p w14:paraId="404A3415">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sz w:val="26"/>
                <w:vertAlign w:val="baseline"/>
                <w:lang w:val="en-US" w:eastAsia="zh-CN" w:bidi="ar-SA"/>
              </w:rPr>
            </w:pPr>
            <w:r>
              <w:rPr>
                <w:rFonts w:hint="default" w:ascii="Times New Roman" w:hAnsi="Times New Roman" w:eastAsia="等线" w:cs="Times New Roman"/>
                <w:b w:val="0"/>
                <w:bCs w:val="0"/>
                <w:vertAlign w:val="baseline"/>
                <w:lang w:val="en-US"/>
              </w:rPr>
              <w:t>Lưu thông tin vào CSDL.</w:t>
            </w:r>
          </w:p>
        </w:tc>
      </w:tr>
      <w:tr w14:paraId="6AC2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689B2F">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p>
        </w:tc>
        <w:tc>
          <w:tcPr>
            <w:tcW w:w="4261" w:type="dxa"/>
            <w:shd w:val="clear" w:color="auto" w:fill="auto"/>
            <w:vAlign w:val="top"/>
          </w:tcPr>
          <w:p w14:paraId="64DCBCB9">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sz w:val="26"/>
                <w:vertAlign w:val="baseline"/>
                <w:lang w:val="en-US" w:eastAsia="zh-CN" w:bidi="ar-SA"/>
              </w:rPr>
            </w:pPr>
            <w:r>
              <w:rPr>
                <w:rFonts w:hint="default" w:ascii="Times New Roman" w:hAnsi="Times New Roman" w:eastAsia="等线" w:cs="Times New Roman"/>
                <w:b w:val="0"/>
                <w:bCs w:val="0"/>
                <w:vertAlign w:val="baseline"/>
                <w:lang w:val="en-US"/>
              </w:rPr>
              <w:t>Gửi OTP xác thực về email đăng ký và hiển thị giao diện nhập mã OTP.</w:t>
            </w:r>
          </w:p>
        </w:tc>
      </w:tr>
      <w:tr w14:paraId="28F0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F05D7B">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Kiểm tra email và nhập OTP.</w:t>
            </w:r>
          </w:p>
        </w:tc>
        <w:tc>
          <w:tcPr>
            <w:tcW w:w="4261" w:type="dxa"/>
          </w:tcPr>
          <w:p w14:paraId="7095E89D">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1B1B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2E2550">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Nhấn nút “Xác thực”.</w:t>
            </w:r>
          </w:p>
        </w:tc>
        <w:tc>
          <w:tcPr>
            <w:tcW w:w="4261" w:type="dxa"/>
          </w:tcPr>
          <w:p w14:paraId="68E89920">
            <w:pPr>
              <w:widowControl w:val="0"/>
              <w:numPr>
                <w:ilvl w:val="0"/>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 xml:space="preserve">Thông báo </w:t>
            </w:r>
            <w:r>
              <w:rPr>
                <w:rFonts w:hint="default" w:ascii="Times New Roman" w:hAnsi="Times New Roman" w:eastAsia="等线" w:cs="Times New Roman"/>
                <w:b w:val="0"/>
                <w:bCs w:val="0"/>
                <w:vertAlign w:val="baseline"/>
                <w:lang w:val="vi-VN"/>
              </w:rPr>
              <w:t>đăng ký</w:t>
            </w:r>
            <w:r>
              <w:rPr>
                <w:rFonts w:hint="default" w:ascii="Times New Roman" w:hAnsi="Times New Roman" w:eastAsia="等线" w:cs="Times New Roman"/>
                <w:b w:val="0"/>
                <w:bCs w:val="0"/>
                <w:vertAlign w:val="baseline"/>
                <w:lang w:val="en-US"/>
              </w:rPr>
              <w:t xml:space="preserve"> thành công và chuyển về trang đăng nhập.</w:t>
            </w:r>
          </w:p>
        </w:tc>
      </w:tr>
      <w:tr w14:paraId="3E5C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23A7792">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Luồng sự kiện thay thế (alternate flow)</w:t>
            </w:r>
          </w:p>
        </w:tc>
      </w:tr>
      <w:tr w14:paraId="0977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06A2E4">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1990638D">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3.1. Thông báo email không hợp lệ.</w:t>
            </w:r>
          </w:p>
        </w:tc>
      </w:tr>
      <w:tr w14:paraId="7F60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7084C5">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3.2. Quay lại bước 3.</w:t>
            </w:r>
          </w:p>
        </w:tc>
        <w:tc>
          <w:tcPr>
            <w:tcW w:w="4261" w:type="dxa"/>
          </w:tcPr>
          <w:p w14:paraId="31E95598">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550F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862691">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61A56D9A">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4.1. Thông báo mật khẩu không hợp lệ.</w:t>
            </w:r>
          </w:p>
        </w:tc>
      </w:tr>
      <w:tr w14:paraId="58B3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F761BF">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4.2. Quay lại bước 4.</w:t>
            </w:r>
          </w:p>
        </w:tc>
        <w:tc>
          <w:tcPr>
            <w:tcW w:w="4261" w:type="dxa"/>
          </w:tcPr>
          <w:p w14:paraId="361A1E1C">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29C3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56B9DF">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69471AFA">
            <w:pPr>
              <w:widowControl w:val="0"/>
              <w:numPr>
                <w:ilvl w:val="1"/>
                <w:numId w:val="14"/>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Thông báo mật khẩu nhập lại không khớp.</w:t>
            </w:r>
          </w:p>
        </w:tc>
      </w:tr>
      <w:tr w14:paraId="7CC3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EB5BE6">
            <w:pPr>
              <w:widowControl w:val="0"/>
              <w:numPr>
                <w:ilvl w:val="1"/>
                <w:numId w:val="14"/>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Quay lại bước 5.</w:t>
            </w:r>
          </w:p>
        </w:tc>
        <w:tc>
          <w:tcPr>
            <w:tcW w:w="4261" w:type="dxa"/>
          </w:tcPr>
          <w:p w14:paraId="2C696AB6">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02E9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63CBA2">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329603BE">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7.1. Thông báo email đã tồn tại trong hệ thống.</w:t>
            </w:r>
          </w:p>
        </w:tc>
      </w:tr>
      <w:tr w14:paraId="38D6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625696">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7.2. Quay lại bước 3 hoặc kết thúc đăng ký.</w:t>
            </w:r>
          </w:p>
        </w:tc>
        <w:tc>
          <w:tcPr>
            <w:tcW w:w="4261" w:type="dxa"/>
          </w:tcPr>
          <w:p w14:paraId="4458EA6C">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7C30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240E73">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20EF1328">
            <w:pPr>
              <w:widowControl w:val="0"/>
              <w:numPr>
                <w:ilvl w:val="1"/>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Thông báo mã OTP không đúng, yêu cầu nhập lại.</w:t>
            </w:r>
          </w:p>
        </w:tc>
      </w:tr>
      <w:tr w14:paraId="0760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D65B67">
            <w:pPr>
              <w:widowControl w:val="0"/>
              <w:numPr>
                <w:ilvl w:val="1"/>
                <w:numId w:val="13"/>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ascii="Times New Roman" w:hAnsi="Times New Roman" w:eastAsia="等线" w:cs="Times New Roman"/>
                <w:b w:val="0"/>
                <w:bCs w:val="0"/>
                <w:vertAlign w:val="baseline"/>
                <w:lang w:val="en-US"/>
              </w:rPr>
              <w:t>Quay lại bước 10.</w:t>
            </w:r>
          </w:p>
        </w:tc>
        <w:tc>
          <w:tcPr>
            <w:tcW w:w="4261" w:type="dxa"/>
          </w:tcPr>
          <w:p w14:paraId="7B49189F">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bl>
    <w:p w14:paraId="181BC95A">
      <w:pPr>
        <w:jc w:val="both"/>
        <w:rPr>
          <w:rFonts w:hint="default"/>
          <w:lang w:val="en-US"/>
        </w:rPr>
      </w:pPr>
    </w:p>
    <w:p w14:paraId="04BE230D">
      <w:pPr>
        <w:jc w:val="both"/>
        <w:rPr>
          <w:rFonts w:hint="default"/>
          <w:lang w:val="en-US"/>
        </w:rPr>
      </w:pPr>
    </w:p>
    <w:p w14:paraId="46048291">
      <w:pPr>
        <w:rPr>
          <w:rFonts w:hint="default"/>
          <w:b/>
          <w:bCs/>
          <w:lang w:val="en-US"/>
        </w:rPr>
      </w:pPr>
      <w:r>
        <w:rPr>
          <w:rFonts w:hint="default"/>
          <w:b/>
          <w:bCs/>
          <w:lang w:val="en-US"/>
        </w:rPr>
        <w:br w:type="page"/>
      </w:r>
    </w:p>
    <w:p w14:paraId="7093C871">
      <w:pPr>
        <w:numPr>
          <w:ilvl w:val="0"/>
          <w:numId w:val="0"/>
        </w:numPr>
        <w:spacing w:line="360" w:lineRule="auto"/>
        <w:ind w:left="0" w:leftChars="0" w:firstLine="261" w:firstLineChars="100"/>
        <w:jc w:val="both"/>
        <w:rPr>
          <w:rFonts w:hint="default"/>
          <w:b/>
          <w:bCs/>
          <w:lang w:val="en-US"/>
        </w:rPr>
      </w:pPr>
      <w:r>
        <w:rPr>
          <w:rFonts w:hint="default"/>
          <w:b/>
          <w:bCs/>
          <w:lang w:val="en-US"/>
        </w:rPr>
        <w:t>Sơ đồ Activity:</w:t>
      </w:r>
    </w:p>
    <w:p w14:paraId="3C568958">
      <w:pPr>
        <w:numPr>
          <w:ilvl w:val="0"/>
          <w:numId w:val="0"/>
        </w:numPr>
        <w:spacing w:line="360" w:lineRule="auto"/>
        <w:jc w:val="both"/>
      </w:pPr>
      <w:r>
        <w:drawing>
          <wp:inline distT="0" distB="0" distL="0" distR="0">
            <wp:extent cx="5667375" cy="7298055"/>
            <wp:effectExtent l="0" t="0" r="9525" b="17145"/>
            <wp:docPr id="2"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png" descr="Image0.png"/>
                    <pic:cNvPicPr>
                      <a:picLocks noChangeAspect="1"/>
                    </pic:cNvPicPr>
                  </pic:nvPicPr>
                  <pic:blipFill>
                    <a:blip r:embed="rId22"/>
                    <a:stretch>
                      <a:fillRect/>
                    </a:stretch>
                  </pic:blipFill>
                  <pic:spPr>
                    <a:xfrm>
                      <a:off x="0" y="0"/>
                      <a:ext cx="5667796" cy="7298258"/>
                    </a:xfrm>
                    <a:prstGeom prst="rect">
                      <a:avLst/>
                    </a:prstGeom>
                  </pic:spPr>
                </pic:pic>
              </a:graphicData>
            </a:graphic>
          </wp:inline>
        </w:drawing>
      </w:r>
    </w:p>
    <w:p w14:paraId="583237FE">
      <w:pPr>
        <w:pStyle w:val="23"/>
        <w:numPr>
          <w:ilvl w:val="0"/>
          <w:numId w:val="0"/>
        </w:numPr>
        <w:spacing w:line="360" w:lineRule="auto"/>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91" w:name="_Toc3850"/>
      <w:r>
        <w:rPr>
          <w:lang w:val="en-US"/>
        </w:rPr>
        <w:t>: Sơ đồ activity - UC001 Đăng ký</w:t>
      </w:r>
      <w:bookmarkEnd w:id="91"/>
    </w:p>
    <w:p w14:paraId="77A872A1">
      <w:pPr>
        <w:jc w:val="both"/>
      </w:pPr>
    </w:p>
    <w:p w14:paraId="3F24ABC3">
      <w:pPr>
        <w:ind w:left="0" w:leftChars="0" w:firstLine="261" w:firstLineChars="100"/>
        <w:jc w:val="both"/>
        <w:rPr>
          <w:rFonts w:hint="default"/>
          <w:b/>
          <w:bCs/>
          <w:lang w:val="en-US"/>
        </w:rPr>
      </w:pPr>
      <w:r>
        <w:rPr>
          <w:rFonts w:hint="default"/>
          <w:b/>
          <w:bCs/>
          <w:lang w:val="en-US"/>
        </w:rPr>
        <w:tab/>
      </w:r>
      <w:r>
        <w:rPr>
          <w:rFonts w:hint="default"/>
          <w:b/>
          <w:bCs/>
          <w:lang w:val="en-US"/>
        </w:rPr>
        <w:t>Sơ đồ trình tự (sequence diagram):</w:t>
      </w:r>
    </w:p>
    <w:p w14:paraId="7FB2A66B">
      <w:pPr>
        <w:jc w:val="both"/>
        <w:rPr>
          <w:rFonts w:hint="default"/>
          <w:b/>
          <w:bCs/>
          <w:lang w:val="en-US"/>
        </w:rPr>
      </w:pPr>
    </w:p>
    <w:p w14:paraId="42095E23">
      <w:pPr>
        <w:pStyle w:val="4"/>
        <w:numPr>
          <w:ilvl w:val="4"/>
          <w:numId w:val="1"/>
        </w:numPr>
        <w:tabs>
          <w:tab w:val="left" w:pos="260"/>
          <w:tab w:val="clear" w:pos="210"/>
        </w:tabs>
        <w:bidi w:val="0"/>
        <w:ind w:left="1300" w:leftChars="0" w:hanging="1040" w:firstLineChars="0"/>
        <w:jc w:val="both"/>
        <w:rPr>
          <w:rFonts w:hint="default"/>
          <w:lang w:val="en-US"/>
        </w:rPr>
      </w:pPr>
      <w:r>
        <w:rPr>
          <w:rFonts w:hint="default"/>
          <w:lang w:val="en-US"/>
        </w:rPr>
        <w:t>Đăng nhập:</w:t>
      </w:r>
    </w:p>
    <w:p w14:paraId="294087E1">
      <w:pPr>
        <w:pStyle w:val="23"/>
        <w:jc w:val="center"/>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4</w:t>
      </w:r>
      <w:r>
        <w:fldChar w:fldCharType="end"/>
      </w:r>
      <w:bookmarkStart w:id="92" w:name="_Toc30099"/>
      <w:r>
        <w:rPr>
          <w:rFonts w:hint="default"/>
          <w:lang w:val="en-US"/>
        </w:rPr>
        <w:t xml:space="preserve">: </w:t>
      </w:r>
      <w:r>
        <w:rPr>
          <w:lang w:val="en-US"/>
        </w:rPr>
        <w:t>Use case Đăng nhập - UC002</w:t>
      </w:r>
      <w:bookmarkEnd w:id="9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3AF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13DB68F">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Use case: Đăng nhập</w:t>
            </w:r>
          </w:p>
        </w:tc>
      </w:tr>
      <w:tr w14:paraId="721B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35EC75">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Mục đích:</w:t>
            </w:r>
          </w:p>
        </w:tc>
        <w:tc>
          <w:tcPr>
            <w:tcW w:w="4261" w:type="dxa"/>
            <w:shd w:val="clear" w:color="auto" w:fill="auto"/>
            <w:vAlign w:val="top"/>
          </w:tcPr>
          <w:p w14:paraId="3D92BF77">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cstheme="minorBidi"/>
                <w:b w:val="0"/>
                <w:bCs w:val="0"/>
                <w:sz w:val="26"/>
                <w:vertAlign w:val="baseline"/>
                <w:lang w:val="en-US" w:eastAsia="zh-CN" w:bidi="ar-SA"/>
              </w:rPr>
              <w:t>Đăng nhập</w:t>
            </w:r>
          </w:p>
        </w:tc>
      </w:tr>
      <w:tr w14:paraId="0C46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425D5D">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Mô tả:</w:t>
            </w:r>
          </w:p>
        </w:tc>
        <w:tc>
          <w:tcPr>
            <w:tcW w:w="4261" w:type="dxa"/>
            <w:shd w:val="clear" w:color="auto" w:fill="auto"/>
            <w:vAlign w:val="top"/>
          </w:tcPr>
          <w:p w14:paraId="1E9BCAA3">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Chức năng cho phép người dùng đăng nhập vào hệ thống</w:t>
            </w:r>
          </w:p>
        </w:tc>
      </w:tr>
      <w:tr w14:paraId="230D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206443">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Tác nhân:</w:t>
            </w:r>
          </w:p>
        </w:tc>
        <w:tc>
          <w:tcPr>
            <w:tcW w:w="4261" w:type="dxa"/>
            <w:shd w:val="clear" w:color="auto" w:fill="auto"/>
            <w:vAlign w:val="top"/>
          </w:tcPr>
          <w:p w14:paraId="0843B6E3">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Người nghe nhạc, quản trị viên</w:t>
            </w:r>
          </w:p>
        </w:tc>
      </w:tr>
      <w:tr w14:paraId="2262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4E7E8F">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Điều kiện trước:</w:t>
            </w:r>
          </w:p>
        </w:tc>
        <w:tc>
          <w:tcPr>
            <w:tcW w:w="4261" w:type="dxa"/>
            <w:shd w:val="clear" w:color="auto" w:fill="auto"/>
            <w:vAlign w:val="top"/>
          </w:tcPr>
          <w:p w14:paraId="38698D97">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Có tài khoản và chọn vào chức năng Đăng nhập</w:t>
            </w:r>
          </w:p>
        </w:tc>
      </w:tr>
      <w:tr w14:paraId="42469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35AEFA">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Điều kiện sau:</w:t>
            </w:r>
          </w:p>
        </w:tc>
        <w:tc>
          <w:tcPr>
            <w:tcW w:w="4261" w:type="dxa"/>
            <w:shd w:val="clear" w:color="auto" w:fill="auto"/>
            <w:vAlign w:val="top"/>
          </w:tcPr>
          <w:p w14:paraId="50BC7D83">
            <w:pPr>
              <w:widowControl w:val="0"/>
              <w:numPr>
                <w:ilvl w:val="0"/>
                <w:numId w:val="0"/>
              </w:numPr>
              <w:spacing w:line="360" w:lineRule="auto"/>
              <w:ind w:left="0" w:leftChars="0" w:firstLine="0" w:firstLineChars="0"/>
              <w:jc w:val="both"/>
              <w:rPr>
                <w:rFonts w:hint="default" w:ascii="Times New Roman" w:hAnsi="Times New Roman" w:eastAsiaTheme="minorEastAsia" w:cstheme="minorBidi"/>
                <w:b w:val="0"/>
                <w:bCs w:val="0"/>
                <w:sz w:val="26"/>
                <w:vertAlign w:val="baseline"/>
                <w:lang w:val="en-US" w:eastAsia="zh-CN" w:bidi="ar-SA"/>
              </w:rPr>
            </w:pPr>
            <w:r>
              <w:rPr>
                <w:rFonts w:hint="default"/>
                <w:b w:val="0"/>
                <w:bCs w:val="0"/>
                <w:vertAlign w:val="baseline"/>
                <w:lang w:val="en-US"/>
              </w:rPr>
              <w:t>Đăng nhập thành công</w:t>
            </w:r>
          </w:p>
        </w:tc>
      </w:tr>
      <w:tr w14:paraId="65E2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C73648C">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Luồng sự kiện chính (main flows)</w:t>
            </w:r>
          </w:p>
        </w:tc>
      </w:tr>
      <w:tr w14:paraId="4302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4DE48B">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Tác nhân</w:t>
            </w:r>
          </w:p>
        </w:tc>
        <w:tc>
          <w:tcPr>
            <w:tcW w:w="4261" w:type="dxa"/>
          </w:tcPr>
          <w:p w14:paraId="6D4E3838">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Hệ thống</w:t>
            </w:r>
          </w:p>
        </w:tc>
      </w:tr>
      <w:tr w14:paraId="7991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57E117">
            <w:pPr>
              <w:widowControl w:val="0"/>
              <w:numPr>
                <w:ilvl w:val="0"/>
                <w:numId w:val="15"/>
              </w:numPr>
              <w:spacing w:line="24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Chọn chức năng “Đăng nhập”</w:t>
            </w:r>
          </w:p>
        </w:tc>
        <w:tc>
          <w:tcPr>
            <w:tcW w:w="4261" w:type="dxa"/>
          </w:tcPr>
          <w:p w14:paraId="099582D6">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Hiển thị giao diện đăng nhập.</w:t>
            </w:r>
          </w:p>
        </w:tc>
      </w:tr>
      <w:tr w14:paraId="0C42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E0DD9E">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Nhập email</w:t>
            </w:r>
          </w:p>
        </w:tc>
        <w:tc>
          <w:tcPr>
            <w:tcW w:w="4261" w:type="dxa"/>
          </w:tcPr>
          <w:p w14:paraId="7BB0B05C">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1877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A58DCA">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Nhập password</w:t>
            </w:r>
          </w:p>
        </w:tc>
        <w:tc>
          <w:tcPr>
            <w:tcW w:w="4261" w:type="dxa"/>
          </w:tcPr>
          <w:p w14:paraId="6826AE83">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7AA4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7B19AA">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Nhấn nút “Đăng nhập”</w:t>
            </w:r>
          </w:p>
        </w:tc>
        <w:tc>
          <w:tcPr>
            <w:tcW w:w="4261" w:type="dxa"/>
          </w:tcPr>
          <w:p w14:paraId="580586E9">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Thông báo đăng nhập thành công</w:t>
            </w:r>
          </w:p>
        </w:tc>
      </w:tr>
      <w:tr w14:paraId="3192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65D0CA">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p>
        </w:tc>
        <w:tc>
          <w:tcPr>
            <w:tcW w:w="4261" w:type="dxa"/>
            <w:shd w:val="clear" w:color="auto" w:fill="auto"/>
            <w:vAlign w:val="top"/>
          </w:tcPr>
          <w:p w14:paraId="2881F36E">
            <w:pPr>
              <w:widowControl w:val="0"/>
              <w:numPr>
                <w:ilvl w:val="0"/>
                <w:numId w:val="15"/>
              </w:numPr>
              <w:spacing w:line="360" w:lineRule="auto"/>
              <w:ind w:left="0" w:leftChars="0" w:firstLine="0" w:firstLineChars="0"/>
              <w:jc w:val="both"/>
              <w:rPr>
                <w:rFonts w:hint="default" w:ascii="Times New Roman" w:hAnsi="Times New Roman" w:eastAsia="等线" w:cs="Times New Roman"/>
                <w:b w:val="0"/>
                <w:bCs w:val="0"/>
                <w:sz w:val="26"/>
                <w:vertAlign w:val="baseline"/>
                <w:lang w:val="en-US" w:eastAsia="zh-CN" w:bidi="ar-SA"/>
              </w:rPr>
            </w:pPr>
            <w:r>
              <w:rPr>
                <w:rFonts w:hint="default" w:eastAsia="等线" w:cs="Times New Roman"/>
                <w:b w:val="0"/>
                <w:bCs w:val="0"/>
                <w:sz w:val="26"/>
                <w:vertAlign w:val="baseline"/>
                <w:lang w:val="en-US" w:eastAsia="zh-CN" w:bidi="ar-SA"/>
              </w:rPr>
              <w:t>Hiển thị giao diện trang chủ ứng dụng.</w:t>
            </w:r>
          </w:p>
        </w:tc>
      </w:tr>
      <w:tr w14:paraId="37B6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2B44695">
            <w:pPr>
              <w:widowControl w:val="0"/>
              <w:numPr>
                <w:ilvl w:val="0"/>
                <w:numId w:val="0"/>
              </w:numPr>
              <w:spacing w:line="360" w:lineRule="auto"/>
              <w:jc w:val="both"/>
              <w:rPr>
                <w:rFonts w:hint="default" w:ascii="Times New Roman" w:hAnsi="Times New Roman" w:eastAsia="等线" w:cs="Times New Roman"/>
                <w:b/>
                <w:bCs/>
                <w:vertAlign w:val="baseline"/>
                <w:lang w:val="en-US"/>
              </w:rPr>
            </w:pPr>
            <w:r>
              <w:rPr>
                <w:rFonts w:hint="default" w:ascii="Times New Roman" w:hAnsi="Times New Roman" w:eastAsia="等线" w:cs="Times New Roman"/>
                <w:b/>
                <w:bCs/>
                <w:vertAlign w:val="baseline"/>
                <w:lang w:val="en-US"/>
              </w:rPr>
              <w:t>Luồng sự kiện thay thế (alternate flow)</w:t>
            </w:r>
          </w:p>
        </w:tc>
      </w:tr>
      <w:tr w14:paraId="7664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7D3A36">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3.1.1 Chọn đăng nhập bằng Google</w:t>
            </w:r>
          </w:p>
        </w:tc>
        <w:tc>
          <w:tcPr>
            <w:tcW w:w="4261" w:type="dxa"/>
          </w:tcPr>
          <w:p w14:paraId="414223EC">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3.1.2 Hệ thống kiểm tra email, nếu email chưa tồn tại trong CSDL thì gửi mail xác nhận cho người dùng.</w:t>
            </w:r>
          </w:p>
        </w:tc>
      </w:tr>
      <w:tr w14:paraId="7855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EB5EF9">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56BACB99">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3.1.4 Đi đến bước 6</w:t>
            </w:r>
          </w:p>
        </w:tc>
      </w:tr>
      <w:tr w14:paraId="4E30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450989">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3.2.1. Chọn đăng nhập bằng facebook</w:t>
            </w:r>
          </w:p>
        </w:tc>
        <w:tc>
          <w:tcPr>
            <w:tcW w:w="4261" w:type="dxa"/>
          </w:tcPr>
          <w:p w14:paraId="4A046438">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3.2.2 Hệ thống kiểm tra thông tin facebook, nếu chưa tồn tài thì yêu cầu xác nhận.</w:t>
            </w:r>
          </w:p>
        </w:tc>
      </w:tr>
      <w:tr w14:paraId="2140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8F6C3E">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3.2.3 Xác nhận (nếu có yêu cầu)</w:t>
            </w:r>
          </w:p>
        </w:tc>
        <w:tc>
          <w:tcPr>
            <w:tcW w:w="4261" w:type="dxa"/>
          </w:tcPr>
          <w:p w14:paraId="2F77563D">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3.2.4. Đi tới bước 6</w:t>
            </w:r>
          </w:p>
        </w:tc>
      </w:tr>
      <w:tr w14:paraId="5AD8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72B5DA">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4999846B">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3.3.1 Thông báo email không hợp lệ và hiển thị yêu cầu nhập lại.</w:t>
            </w:r>
          </w:p>
        </w:tc>
      </w:tr>
      <w:tr w14:paraId="550D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D29B11">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3.3.2. Quay lại bước 3</w:t>
            </w:r>
          </w:p>
        </w:tc>
        <w:tc>
          <w:tcPr>
            <w:tcW w:w="4261" w:type="dxa"/>
          </w:tcPr>
          <w:p w14:paraId="7D5D2DA4">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23D3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7105FDC">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5D34EA9D">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4.1. Thông báo mật khẩu không hợp lệ và hiển thị yêu cầu nhập lại.</w:t>
            </w:r>
          </w:p>
        </w:tc>
      </w:tr>
      <w:tr w14:paraId="2A01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CB0476">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4.2. Quay lại bước 4.</w:t>
            </w:r>
          </w:p>
        </w:tc>
        <w:tc>
          <w:tcPr>
            <w:tcW w:w="4261" w:type="dxa"/>
          </w:tcPr>
          <w:p w14:paraId="04FE0DC0">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r w14:paraId="057D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048C33">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c>
          <w:tcPr>
            <w:tcW w:w="4261" w:type="dxa"/>
          </w:tcPr>
          <w:p w14:paraId="530B1522">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6.1. Thông báo email hoặc mật khẩu không khớp. Yêu cầu nhập lại.</w:t>
            </w:r>
          </w:p>
        </w:tc>
      </w:tr>
      <w:tr w14:paraId="25F6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3FAB28">
            <w:pPr>
              <w:widowControl w:val="0"/>
              <w:numPr>
                <w:ilvl w:val="0"/>
                <w:numId w:val="0"/>
              </w:numPr>
              <w:spacing w:line="360" w:lineRule="auto"/>
              <w:ind w:leftChars="0"/>
              <w:jc w:val="both"/>
              <w:rPr>
                <w:rFonts w:hint="default" w:ascii="Times New Roman" w:hAnsi="Times New Roman" w:eastAsia="等线" w:cs="Times New Roman"/>
                <w:b w:val="0"/>
                <w:bCs w:val="0"/>
                <w:vertAlign w:val="baseline"/>
                <w:lang w:val="en-US"/>
              </w:rPr>
            </w:pPr>
            <w:r>
              <w:rPr>
                <w:rFonts w:hint="default" w:eastAsia="等线" w:cs="Times New Roman"/>
                <w:b w:val="0"/>
                <w:bCs w:val="0"/>
                <w:vertAlign w:val="baseline"/>
                <w:lang w:val="en-US"/>
              </w:rPr>
              <w:t>6.2. Quay lại bước 3.</w:t>
            </w:r>
          </w:p>
        </w:tc>
        <w:tc>
          <w:tcPr>
            <w:tcW w:w="4261" w:type="dxa"/>
          </w:tcPr>
          <w:p w14:paraId="3594FB7A">
            <w:pPr>
              <w:widowControl w:val="0"/>
              <w:numPr>
                <w:ilvl w:val="0"/>
                <w:numId w:val="0"/>
              </w:numPr>
              <w:spacing w:line="360" w:lineRule="auto"/>
              <w:jc w:val="both"/>
              <w:rPr>
                <w:rFonts w:hint="default" w:ascii="Times New Roman" w:hAnsi="Times New Roman" w:eastAsia="等线" w:cs="Times New Roman"/>
                <w:b w:val="0"/>
                <w:bCs w:val="0"/>
                <w:vertAlign w:val="baseline"/>
                <w:lang w:val="en-US"/>
              </w:rPr>
            </w:pPr>
          </w:p>
        </w:tc>
      </w:tr>
    </w:tbl>
    <w:p w14:paraId="7EDB387C">
      <w:pPr>
        <w:pStyle w:val="4"/>
        <w:tabs>
          <w:tab w:val="left" w:pos="260"/>
          <w:tab w:val="clear" w:pos="210"/>
        </w:tabs>
        <w:bidi w:val="0"/>
        <w:ind w:left="1040" w:leftChars="0" w:hanging="780" w:firstLineChars="0"/>
        <w:jc w:val="both"/>
        <w:rPr>
          <w:rFonts w:hint="default"/>
          <w:lang w:val="en-US"/>
        </w:rPr>
      </w:pPr>
      <w:r>
        <w:rPr>
          <w:rFonts w:hint="default"/>
          <w:lang w:val="en-US"/>
        </w:rPr>
        <w:t>Tạo danh sách phát:</w:t>
      </w:r>
    </w:p>
    <w:p w14:paraId="584369D5">
      <w:pPr>
        <w:rPr>
          <w:rFonts w:hint="default"/>
          <w:lang w:val="en-US"/>
        </w:rPr>
      </w:pPr>
    </w:p>
    <w:p w14:paraId="486862E3">
      <w:pPr>
        <w:pStyle w:val="4"/>
        <w:tabs>
          <w:tab w:val="left" w:pos="260"/>
          <w:tab w:val="clear" w:pos="210"/>
        </w:tabs>
        <w:bidi w:val="0"/>
        <w:ind w:left="1040" w:leftChars="0" w:hanging="780" w:firstLineChars="0"/>
        <w:jc w:val="both"/>
        <w:rPr>
          <w:rFonts w:hint="default"/>
          <w:lang w:val="en-US"/>
        </w:rPr>
      </w:pPr>
      <w:r>
        <w:rPr>
          <w:rFonts w:hint="default"/>
          <w:lang w:val="en-US"/>
        </w:rPr>
        <w:t>Tạo bài đăng:</w:t>
      </w:r>
    </w:p>
    <w:p w14:paraId="4BB2A51C">
      <w:pPr>
        <w:pStyle w:val="4"/>
        <w:bidi w:val="0"/>
        <w:ind w:left="1077" w:leftChars="0" w:hanging="817" w:firstLineChars="0"/>
        <w:rPr>
          <w:rFonts w:hint="default"/>
          <w:lang w:val="en-US"/>
        </w:rPr>
      </w:pPr>
      <w:r>
        <w:rPr>
          <w:rFonts w:hint="default"/>
          <w:lang w:val="en-US"/>
        </w:rPr>
        <w:t>Nhắn tin:</w:t>
      </w:r>
    </w:p>
    <w:p w14:paraId="485DDEE8">
      <w:pPr>
        <w:rPr>
          <w:rFonts w:hint="default"/>
          <w:lang w:val="en-US"/>
        </w:rPr>
      </w:pPr>
    </w:p>
    <w:p w14:paraId="7ED6BEE3">
      <w:pPr>
        <w:pStyle w:val="3"/>
        <w:bidi w:val="0"/>
        <w:ind w:left="720" w:leftChars="0" w:hanging="360" w:firstLineChars="0"/>
        <w:jc w:val="both"/>
      </w:pPr>
      <w:bookmarkStart w:id="93" w:name="_Toc183901044"/>
      <w:bookmarkStart w:id="94" w:name="_Toc184302675"/>
      <w:bookmarkStart w:id="95" w:name="_Toc10088"/>
      <w:bookmarkStart w:id="96" w:name="_Toc4480"/>
      <w:bookmarkStart w:id="97" w:name="_Toc21345"/>
      <w:bookmarkStart w:id="98" w:name="_Toc12383"/>
      <w:r>
        <w:t>Sơ đồ cơ sở dữ liệu (Database Diagram)</w:t>
      </w:r>
      <w:bookmarkEnd w:id="93"/>
      <w:bookmarkEnd w:id="94"/>
      <w:bookmarkEnd w:id="95"/>
      <w:bookmarkEnd w:id="96"/>
      <w:bookmarkEnd w:id="97"/>
      <w:bookmarkStart w:id="99" w:name="_Toc24044"/>
    </w:p>
    <w:p w14:paraId="197D6E47">
      <w:pPr>
        <w:pStyle w:val="23"/>
        <w:numPr>
          <w:ilvl w:val="1"/>
          <w:numId w:val="0"/>
        </w:numPr>
        <w:tabs>
          <w:tab w:val="left" w:pos="0"/>
        </w:tabs>
        <w:bidi w:val="0"/>
        <w:jc w:val="both"/>
      </w:pPr>
      <w:r>
        <w:drawing>
          <wp:inline distT="0" distB="0" distL="114300" distR="114300">
            <wp:extent cx="5575300" cy="4918710"/>
            <wp:effectExtent l="0" t="0" r="6350" b="15240"/>
            <wp:docPr id="3" name="Picture 3" descr="jt-har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jt-harmony"/>
                    <pic:cNvPicPr>
                      <a:picLocks noChangeAspect="1"/>
                    </pic:cNvPicPr>
                  </pic:nvPicPr>
                  <pic:blipFill>
                    <a:blip r:embed="rId23"/>
                    <a:stretch>
                      <a:fillRect/>
                    </a:stretch>
                  </pic:blipFill>
                  <pic:spPr>
                    <a:xfrm>
                      <a:off x="0" y="0"/>
                      <a:ext cx="5575300" cy="4918710"/>
                    </a:xfrm>
                    <a:prstGeom prst="rect">
                      <a:avLst/>
                    </a:prstGeom>
                  </pic:spPr>
                </pic:pic>
              </a:graphicData>
            </a:graphic>
          </wp:inline>
        </w:drawing>
      </w:r>
    </w:p>
    <w:p w14:paraId="38CB1A65">
      <w:pPr>
        <w:pStyle w:val="23"/>
        <w:jc w:val="center"/>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100" w:name="_Toc16051"/>
      <w:r>
        <w:rPr>
          <w:lang w:val="en-US"/>
        </w:rPr>
        <w:t>: Sơ đồ CSDL quan hệ</w:t>
      </w:r>
      <w:bookmarkEnd w:id="98"/>
      <w:bookmarkEnd w:id="99"/>
      <w:bookmarkEnd w:id="100"/>
    </w:p>
    <w:p w14:paraId="111AA98F">
      <w:pPr>
        <w:rPr>
          <w:lang w:val="en-US"/>
        </w:rPr>
      </w:pPr>
      <w:r>
        <w:rPr>
          <w:lang w:val="en-US"/>
        </w:rPr>
        <w:br w:type="page"/>
      </w:r>
    </w:p>
    <w:p w14:paraId="1C4498B7">
      <w:pPr>
        <w:pStyle w:val="2"/>
        <w:bidi w:val="0"/>
        <w:ind w:left="360" w:leftChars="0" w:hanging="360" w:firstLineChars="0"/>
        <w:jc w:val="center"/>
      </w:pPr>
      <w:bookmarkStart w:id="101" w:name="_a9uugxiu8cl3" w:colFirst="0" w:colLast="0"/>
      <w:bookmarkEnd w:id="101"/>
      <w:r>
        <w:rPr>
          <w:rFonts w:hint="default"/>
          <w:lang w:val="en-US"/>
        </w:rPr>
        <w:t>CÀI ĐẶT VÀ TRIỂN KHAI HỆ THỐNG</w:t>
      </w:r>
    </w:p>
    <w:p w14:paraId="1C5A47EA">
      <w:pPr>
        <w:pStyle w:val="3"/>
        <w:bidi w:val="0"/>
        <w:ind w:left="720" w:leftChars="0" w:hanging="360" w:firstLineChars="0"/>
        <w:jc w:val="both"/>
      </w:pPr>
      <w:bookmarkStart w:id="102" w:name="_Toc183901051"/>
      <w:bookmarkStart w:id="103" w:name="_Toc184302682"/>
      <w:bookmarkStart w:id="104" w:name="_Toc14280"/>
      <w:r>
        <w:t xml:space="preserve">Giao diện trên </w:t>
      </w:r>
      <w:bookmarkEnd w:id="102"/>
      <w:bookmarkEnd w:id="103"/>
      <w:r>
        <w:rPr>
          <w:rFonts w:hint="default"/>
          <w:lang w:val="en-US"/>
        </w:rPr>
        <w:t>mobile</w:t>
      </w:r>
      <w:bookmarkEnd w:id="104"/>
    </w:p>
    <w:p w14:paraId="30DE61ED">
      <w:pPr>
        <w:spacing w:line="360" w:lineRule="auto"/>
        <w:jc w:val="both"/>
        <w:rPr>
          <w:rFonts w:ascii="Times New Roman" w:hAnsi="Times New Roman" w:cs="Times New Roman"/>
          <w:bCs/>
          <w:iCs/>
          <w:sz w:val="26"/>
          <w:szCs w:val="26"/>
        </w:rPr>
      </w:pPr>
    </w:p>
    <w:p w14:paraId="5E5F7D43">
      <w:pPr>
        <w:pStyle w:val="3"/>
        <w:bidi w:val="0"/>
        <w:ind w:left="720" w:leftChars="0" w:hanging="360" w:firstLineChars="0"/>
        <w:jc w:val="both"/>
      </w:pPr>
      <w:bookmarkStart w:id="105" w:name="_Toc6710"/>
      <w:bookmarkStart w:id="106" w:name="_Toc184302683"/>
      <w:bookmarkStart w:id="107" w:name="_Toc183901052"/>
      <w:r>
        <w:t>Triển khai thực tế</w:t>
      </w:r>
      <w:bookmarkEnd w:id="105"/>
      <w:bookmarkEnd w:id="106"/>
      <w:bookmarkEnd w:id="107"/>
    </w:p>
    <w:p w14:paraId="7E2B00DB">
      <w:pPr>
        <w:spacing w:line="360" w:lineRule="auto"/>
        <w:jc w:val="both"/>
        <w:rPr>
          <w:rFonts w:ascii="Times New Roman" w:hAnsi="Times New Roman" w:cs="Times New Roman"/>
          <w:color w:val="000000"/>
          <w:sz w:val="26"/>
          <w:szCs w:val="26"/>
        </w:rPr>
      </w:pPr>
    </w:p>
    <w:p w14:paraId="7D514E1C">
      <w:pPr>
        <w:pStyle w:val="2"/>
        <w:bidi w:val="0"/>
        <w:ind w:left="360" w:leftChars="0" w:hanging="360" w:firstLineChars="0"/>
        <w:jc w:val="both"/>
      </w:pPr>
      <w:bookmarkStart w:id="108" w:name="_Toc183901053"/>
      <w:bookmarkStart w:id="109" w:name="_Toc184302684"/>
      <w:bookmarkStart w:id="110" w:name="_Toc20419"/>
      <w:bookmarkStart w:id="111" w:name="_Toc17504"/>
      <w:bookmarkStart w:id="112" w:name="_Toc7238"/>
      <w:bookmarkStart w:id="113" w:name="_Toc19983"/>
      <w:r>
        <w:t>KIỂM THỬ</w:t>
      </w:r>
      <w:bookmarkEnd w:id="108"/>
      <w:bookmarkEnd w:id="109"/>
      <w:bookmarkEnd w:id="110"/>
      <w:bookmarkEnd w:id="111"/>
      <w:bookmarkEnd w:id="112"/>
      <w:bookmarkEnd w:id="113"/>
      <w:r>
        <w:rPr>
          <w:rFonts w:hint="default"/>
          <w:lang w:val="en-US"/>
        </w:rPr>
        <w:t xml:space="preserve"> VÀ ĐÁNH GIÁ HỆ THỐNG</w:t>
      </w:r>
    </w:p>
    <w:p w14:paraId="1164BCF0">
      <w:pPr>
        <w:pStyle w:val="3"/>
        <w:bidi w:val="0"/>
        <w:ind w:left="720" w:leftChars="0" w:hanging="360" w:firstLineChars="0"/>
        <w:jc w:val="both"/>
      </w:pPr>
      <w:r>
        <w:t xml:space="preserve"> </w:t>
      </w:r>
      <w:bookmarkStart w:id="114" w:name="_Toc506"/>
      <w:bookmarkStart w:id="115" w:name="_Toc183901054"/>
      <w:bookmarkStart w:id="116" w:name="_Toc184302685"/>
      <w:r>
        <w:t>Những yêu cầu về tài nguyên cho kiểm thử ứng dụng</w:t>
      </w:r>
      <w:bookmarkEnd w:id="114"/>
      <w:bookmarkEnd w:id="115"/>
      <w:bookmarkEnd w:id="116"/>
    </w:p>
    <w:p w14:paraId="25CC79D8">
      <w:pPr>
        <w:pStyle w:val="3"/>
        <w:bidi w:val="0"/>
        <w:ind w:left="720" w:leftChars="0" w:hanging="360" w:firstLineChars="0"/>
        <w:jc w:val="both"/>
      </w:pPr>
      <w:r>
        <w:t xml:space="preserve"> </w:t>
      </w:r>
      <w:bookmarkStart w:id="117" w:name="_Toc5474"/>
      <w:bookmarkStart w:id="118" w:name="_Toc183901055"/>
      <w:bookmarkStart w:id="119" w:name="_Toc184302688"/>
      <w:r>
        <w:t>Danh sách các tình huống kiểm thử</w:t>
      </w:r>
      <w:bookmarkEnd w:id="117"/>
      <w:bookmarkEnd w:id="118"/>
      <w:bookmarkEnd w:id="119"/>
    </w:p>
    <w:p w14:paraId="55163D28">
      <w:pPr>
        <w:pStyle w:val="2"/>
        <w:bidi w:val="0"/>
        <w:ind w:left="360" w:leftChars="0" w:hanging="360" w:firstLineChars="0"/>
        <w:jc w:val="center"/>
      </w:pPr>
      <w:r>
        <w:rPr>
          <w:rFonts w:hint="default"/>
          <w:lang w:val="en-US"/>
        </w:rPr>
        <w:t>KẾ HOẠCH KHỞI NGHIỆP</w:t>
      </w:r>
    </w:p>
    <w:p w14:paraId="63CC6F76">
      <w:pPr>
        <w:pStyle w:val="85"/>
        <w:keepNext w:val="0"/>
        <w:keepLines w:val="0"/>
        <w:widowControl/>
        <w:suppressLineNumbers w:val="0"/>
        <w:bidi w:val="0"/>
        <w:spacing w:before="0" w:beforeAutospacing="0" w:after="0" w:afterAutospacing="0" w:line="360" w:lineRule="auto"/>
        <w:ind w:left="0" w:leftChars="0" w:firstLine="261" w:firstLineChars="100"/>
        <w:jc w:val="both"/>
        <w:rPr>
          <w:rFonts w:hint="default" w:ascii="Times New Roman" w:hAnsi="Times New Roman" w:cs="Times New Roman"/>
          <w:sz w:val="26"/>
          <w:szCs w:val="26"/>
          <w:lang w:val="en-US"/>
        </w:rPr>
      </w:pPr>
      <w:r>
        <w:rPr>
          <w:rFonts w:ascii="Times New Roman" w:hAnsi="Times New Roman" w:cs="Times New Roman"/>
          <w:b/>
          <w:bCs/>
          <w:sz w:val="26"/>
          <w:szCs w:val="26"/>
          <w:lang w:val="fr-FR"/>
        </w:rPr>
        <w:t xml:space="preserve">1. Tên </w:t>
      </w:r>
      <w:r>
        <w:rPr>
          <w:rFonts w:ascii="Times New Roman" w:hAnsi="Times New Roman" w:cs="Times New Roman"/>
          <w:b/>
          <w:sz w:val="26"/>
          <w:szCs w:val="26"/>
          <w:lang w:val="fr-FR"/>
        </w:rPr>
        <w:t>dự án:</w:t>
      </w:r>
      <w:r>
        <w:rPr>
          <w:rFonts w:ascii="Times New Roman" w:hAnsi="Times New Roman" w:cs="Times New Roman"/>
          <w:sz w:val="26"/>
          <w:szCs w:val="26"/>
          <w:lang w:val="fr-FR"/>
        </w:rPr>
        <w:t xml:space="preserve"> </w:t>
      </w:r>
      <w:r>
        <w:rPr>
          <w:rFonts w:hint="default" w:ascii="Times New Roman" w:hAnsi="Times New Roman" w:cs="Times New Roman"/>
          <w:i w:val="0"/>
          <w:iCs w:val="0"/>
          <w:color w:val="000000"/>
          <w:sz w:val="26"/>
          <w:szCs w:val="26"/>
          <w:u w:val="none"/>
          <w:vertAlign w:val="baseline"/>
        </w:rPr>
        <w:t>Xây dựng ứng dụng nghe nhạc mobile tích hợp gợi ý và chia sẻ nhạc</w:t>
      </w:r>
      <w:r>
        <w:rPr>
          <w:rFonts w:hint="default" w:ascii="Times New Roman" w:hAnsi="Times New Roman" w:cs="Times New Roman"/>
          <w:i w:val="0"/>
          <w:iCs w:val="0"/>
          <w:color w:val="000000"/>
          <w:sz w:val="26"/>
          <w:szCs w:val="26"/>
          <w:u w:val="none"/>
          <w:vertAlign w:val="baseline"/>
          <w:lang w:val="en-US"/>
        </w:rPr>
        <w:t>.</w:t>
      </w:r>
    </w:p>
    <w:p w14:paraId="457F9972">
      <w:pPr>
        <w:spacing w:line="360" w:lineRule="auto"/>
        <w:jc w:val="both"/>
        <w:rPr>
          <w:rFonts w:ascii="Times New Roman" w:hAnsi="Times New Roman" w:cs="Times New Roman"/>
          <w:b/>
          <w:sz w:val="26"/>
          <w:szCs w:val="26"/>
          <w:lang w:val="fr-FR"/>
        </w:rPr>
      </w:pPr>
      <w:r>
        <w:rPr>
          <w:rFonts w:hint="default" w:cs="Times New Roman"/>
          <w:b/>
          <w:sz w:val="26"/>
          <w:szCs w:val="26"/>
          <w:lang w:val="en-US"/>
        </w:rPr>
        <w:tab/>
      </w:r>
      <w:r>
        <w:rPr>
          <w:rFonts w:ascii="Times New Roman" w:hAnsi="Times New Roman" w:cs="Times New Roman"/>
          <w:b/>
          <w:sz w:val="26"/>
          <w:szCs w:val="26"/>
          <w:lang w:val="fr-FR"/>
        </w:rPr>
        <w:t xml:space="preserve">2. Mục tiêu: </w:t>
      </w:r>
    </w:p>
    <w:p w14:paraId="72C9EE6E">
      <w:pPr>
        <w:spacing w:line="360" w:lineRule="auto"/>
        <w:jc w:val="both"/>
        <w:rPr>
          <w:rFonts w:hint="default" w:ascii="Times New Roman" w:hAnsi="Times New Roman"/>
          <w:b/>
          <w:bCs w:val="0"/>
          <w:sz w:val="26"/>
          <w:szCs w:val="26"/>
          <w:lang w:val="fr-FR"/>
        </w:rPr>
      </w:pPr>
      <w:r>
        <w:rPr>
          <w:rFonts w:hint="default"/>
          <w:b/>
          <w:bCs w:val="0"/>
          <w:sz w:val="26"/>
          <w:szCs w:val="26"/>
          <w:lang w:val="en-US"/>
        </w:rPr>
        <w:tab/>
      </w:r>
      <w:r>
        <w:rPr>
          <w:rFonts w:hint="default" w:ascii="Times New Roman" w:hAnsi="Times New Roman"/>
          <w:b/>
          <w:bCs w:val="0"/>
          <w:sz w:val="26"/>
          <w:szCs w:val="26"/>
          <w:lang w:val="fr-FR"/>
        </w:rPr>
        <w:t xml:space="preserve">Mục tiêu chính: </w:t>
      </w:r>
    </w:p>
    <w:p w14:paraId="2880DC63">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Phát triển một ứng dụng mobi</w:t>
      </w:r>
      <w:bookmarkStart w:id="167" w:name="_GoBack"/>
      <w:bookmarkEnd w:id="167"/>
      <w:r>
        <w:rPr>
          <w:rFonts w:hint="default" w:ascii="Times New Roman" w:hAnsi="Times New Roman"/>
          <w:b w:val="0"/>
          <w:bCs/>
          <w:sz w:val="26"/>
          <w:szCs w:val="26"/>
          <w:lang w:val="fr-FR"/>
        </w:rPr>
        <w:t>le nghe nhạc hiện đại, tích hợp gợi ý cá nhân hóa dựa trên machine learning (ML) và chức năng chia sẻ trên mạng xã hội.</w:t>
      </w:r>
    </w:p>
    <w:p w14:paraId="262A6AAD">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Cung cấp trải nghiệm nghe nhạc toàn diện (tìm kiếm, phát, tạo playlist, offline) với giao diện UX/UI tối ưu.</w:t>
      </w:r>
    </w:p>
    <w:p w14:paraId="47715BC6">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Tăng tương tác xã hội thông qua việc chia sẻ bài hát, playlist, và nội dung tự sáng tác (cover, video).</w:t>
      </w:r>
    </w:p>
    <w:p w14:paraId="62726201">
      <w:pPr>
        <w:spacing w:line="360" w:lineRule="auto"/>
        <w:jc w:val="both"/>
        <w:rPr>
          <w:rFonts w:hint="default" w:ascii="Times New Roman" w:hAnsi="Times New Roman"/>
          <w:b/>
          <w:bCs w:val="0"/>
          <w:sz w:val="26"/>
          <w:szCs w:val="26"/>
          <w:lang w:val="fr-FR"/>
        </w:rPr>
      </w:pPr>
      <w:r>
        <w:rPr>
          <w:rFonts w:hint="default"/>
          <w:b w:val="0"/>
          <w:bCs/>
          <w:sz w:val="26"/>
          <w:szCs w:val="26"/>
          <w:lang w:val="en-US"/>
        </w:rPr>
        <w:tab/>
      </w:r>
      <w:r>
        <w:rPr>
          <w:rFonts w:hint="default" w:ascii="Times New Roman" w:hAnsi="Times New Roman"/>
          <w:b/>
          <w:bCs w:val="0"/>
          <w:sz w:val="26"/>
          <w:szCs w:val="26"/>
          <w:lang w:val="fr-FR"/>
        </w:rPr>
        <w:t xml:space="preserve">Mục tiêu cụ thể: </w:t>
      </w:r>
    </w:p>
    <w:p w14:paraId="660E27CC">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Hoàn thành MVP với đầy đủ chức năng cơ bản (nghe nhạc, playlist, chia sẻ) trong 2 tháng đầu.</w:t>
      </w:r>
    </w:p>
    <w:p w14:paraId="50BC39A0">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Triển khai AI recommendation sử dụng TensorFlow.js hoặc ML5.js để đạt độ chính xác gợi ý ≥ 70% dựa trên lịch sử nghe và sở thích.</w:t>
      </w:r>
    </w:p>
    <w:p w14:paraId="2FBA2D57">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Hỗ trợ realtime notifications qua SocketIO và chia sẻ qua Firebase Storage/Firestore.</w:t>
      </w:r>
    </w:p>
    <w:p w14:paraId="1C36B470">
      <w:pPr>
        <w:spacing w:line="360" w:lineRule="auto"/>
        <w:jc w:val="both"/>
        <w:rPr>
          <w:rFonts w:hint="default" w:ascii="Times New Roman" w:hAnsi="Times New Roman"/>
          <w:b w:val="0"/>
          <w:bCs/>
          <w:sz w:val="26"/>
          <w:szCs w:val="26"/>
          <w:lang w:val="fr-FR"/>
        </w:rPr>
      </w:pPr>
      <w:r>
        <w:rPr>
          <w:rFonts w:hint="default"/>
          <w:b w:val="0"/>
          <w:bCs/>
          <w:sz w:val="26"/>
          <w:szCs w:val="26"/>
          <w:lang w:val="en-US"/>
        </w:rPr>
        <w:tab/>
      </w:r>
      <w:r>
        <w:rPr>
          <w:rFonts w:hint="default" w:ascii="Times New Roman" w:hAnsi="Times New Roman"/>
          <w:b w:val="0"/>
          <w:bCs/>
          <w:sz w:val="26"/>
          <w:szCs w:val="26"/>
          <w:lang w:val="fr-FR"/>
        </w:rPr>
        <w:t>Đạt 85% phản hồi tích cực từ user test về UI/UX (sử dụng Tamagui cho themes và animations responsive).</w:t>
      </w:r>
    </w:p>
    <w:p w14:paraId="6DE67D0D">
      <w:pPr>
        <w:spacing w:line="360" w:lineRule="auto"/>
        <w:jc w:val="both"/>
        <w:rPr>
          <w:rFonts w:ascii="Times New Roman" w:hAnsi="Times New Roman" w:cs="Times New Roman"/>
          <w:b/>
          <w:sz w:val="26"/>
          <w:szCs w:val="26"/>
          <w:lang w:val="fr-FR"/>
        </w:rPr>
      </w:pPr>
      <w:r>
        <w:rPr>
          <w:rFonts w:hint="default"/>
          <w:b w:val="0"/>
          <w:bCs/>
          <w:sz w:val="26"/>
          <w:szCs w:val="26"/>
          <w:lang w:val="en-US"/>
        </w:rPr>
        <w:tab/>
      </w:r>
      <w:r>
        <w:rPr>
          <w:rFonts w:hint="default" w:ascii="Times New Roman" w:hAnsi="Times New Roman"/>
          <w:b w:val="0"/>
          <w:bCs/>
          <w:sz w:val="26"/>
          <w:szCs w:val="26"/>
          <w:lang w:val="fr-FR"/>
        </w:rPr>
        <w:t>Tuân thủ Agile sprints để linh hoạt cập nhật công nghệ mới như PostgreSQL cho database chính và Firebase cho auth/storage.</w:t>
      </w:r>
    </w:p>
    <w:p w14:paraId="05D7F657">
      <w:pPr>
        <w:spacing w:line="360" w:lineRule="auto"/>
        <w:jc w:val="both"/>
        <w:rPr>
          <w:rFonts w:ascii="Times New Roman" w:hAnsi="Times New Roman" w:cs="Times New Roman"/>
          <w:b/>
          <w:sz w:val="26"/>
          <w:szCs w:val="26"/>
          <w:lang w:val="fr-FR"/>
        </w:rPr>
      </w:pPr>
      <w:r>
        <w:rPr>
          <w:rFonts w:hint="default" w:cs="Times New Roman"/>
          <w:b/>
          <w:sz w:val="26"/>
          <w:szCs w:val="26"/>
          <w:lang w:val="en-US"/>
        </w:rPr>
        <w:tab/>
      </w:r>
      <w:r>
        <w:rPr>
          <w:rFonts w:ascii="Times New Roman" w:hAnsi="Times New Roman" w:cs="Times New Roman"/>
          <w:b/>
          <w:sz w:val="26"/>
          <w:szCs w:val="26"/>
          <w:lang w:val="fr-FR"/>
        </w:rPr>
        <w:t>3. Phạm vi:</w:t>
      </w:r>
    </w:p>
    <w:p w14:paraId="2021B3C5">
      <w:pPr>
        <w:spacing w:line="360" w:lineRule="auto"/>
        <w:jc w:val="both"/>
        <w:rPr>
          <w:rFonts w:hint="default" w:ascii="Times New Roman" w:hAnsi="Times New Roman" w:eastAsia="SimSun" w:cs="Times New Roman"/>
          <w:b/>
          <w:bCs/>
          <w:i w:val="0"/>
          <w:iCs w:val="0"/>
          <w:color w:val="000000"/>
          <w:sz w:val="26"/>
          <w:szCs w:val="26"/>
          <w:u w:val="none"/>
          <w:vertAlign w:val="baseline"/>
          <w:lang w:val="en-US"/>
        </w:rPr>
      </w:pPr>
      <w:r>
        <w:rPr>
          <w:rFonts w:hint="default" w:cs="Times New Roman"/>
          <w:b/>
          <w:sz w:val="26"/>
          <w:szCs w:val="26"/>
          <w:lang w:val="en-US"/>
        </w:rPr>
        <w:tab/>
      </w:r>
      <w:r>
        <w:rPr>
          <w:rFonts w:hint="default" w:ascii="Times New Roman" w:hAnsi="Times New Roman" w:eastAsia="SimSun" w:cs="Times New Roman"/>
          <w:b/>
          <w:bCs/>
          <w:i w:val="0"/>
          <w:iCs w:val="0"/>
          <w:color w:val="000000"/>
          <w:sz w:val="26"/>
          <w:szCs w:val="26"/>
          <w:u w:val="none"/>
          <w:vertAlign w:val="baseline"/>
        </w:rPr>
        <w:t>Phạm vi chức năng</w:t>
      </w:r>
      <w:r>
        <w:rPr>
          <w:rFonts w:hint="default" w:ascii="Times New Roman" w:hAnsi="Times New Roman" w:eastAsia="SimSun" w:cs="Times New Roman"/>
          <w:b/>
          <w:bCs/>
          <w:i w:val="0"/>
          <w:iCs w:val="0"/>
          <w:color w:val="000000"/>
          <w:sz w:val="26"/>
          <w:szCs w:val="26"/>
          <w:u w:val="none"/>
          <w:vertAlign w:val="baseline"/>
          <w:lang w:val="en-US"/>
        </w:rPr>
        <w:t>:</w:t>
      </w:r>
    </w:p>
    <w:p w14:paraId="4E96ACAF">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Người dùng thông thường: Đăng ký/xác thực (Firebase Auth), tìm kiếm bài hát, tạo playlist, nghe online/offline, gợi ý AI (TensorFlow.js cho content-based/collaborative filtering), theo dõi ca sĩ.</w:t>
      </w:r>
    </w:p>
    <w:p w14:paraId="5EF85623">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Mạng xã hội/chia sẻ: Upload cover/video (Firebase Storage), bình luận/tương tác thời gian thực (SocketIO), chia sẻ qua MXH (link/QR).</w:t>
      </w:r>
    </w:p>
    <w:p w14:paraId="3B9E4D4C">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Quản trị viên: Quản lý nội dung/thống kê qua dashboard (Node.js/Express API).</w:t>
      </w:r>
    </w:p>
    <w:p w14:paraId="6E4321E5">
      <w:pPr>
        <w:spacing w:line="360" w:lineRule="auto"/>
        <w:jc w:val="both"/>
        <w:rPr>
          <w:rFonts w:hint="default" w:ascii="Times New Roman" w:hAnsi="Times New Roman" w:eastAsia="SimSun"/>
          <w:b/>
          <w:bCs/>
          <w:i w:val="0"/>
          <w:iCs w:val="0"/>
          <w:color w:val="000000"/>
          <w:sz w:val="26"/>
          <w:szCs w:val="26"/>
          <w:u w:val="none"/>
          <w:vertAlign w:val="baseline"/>
          <w:lang w:val="en-US"/>
        </w:rPr>
      </w:pPr>
      <w:r>
        <w:rPr>
          <w:rFonts w:hint="default" w:ascii="Times New Roman" w:hAnsi="Times New Roman" w:eastAsia="SimSun"/>
          <w:b/>
          <w:bCs/>
          <w:i w:val="0"/>
          <w:iCs w:val="0"/>
          <w:color w:val="000000"/>
          <w:sz w:val="26"/>
          <w:szCs w:val="26"/>
          <w:u w:val="none"/>
          <w:vertAlign w:val="baseline"/>
          <w:lang w:val="en-US"/>
        </w:rPr>
        <w:tab/>
      </w:r>
      <w:r>
        <w:rPr>
          <w:rFonts w:hint="default" w:ascii="Times New Roman" w:hAnsi="Times New Roman" w:eastAsia="SimSun"/>
          <w:b/>
          <w:bCs/>
          <w:i w:val="0"/>
          <w:iCs w:val="0"/>
          <w:color w:val="000000"/>
          <w:sz w:val="26"/>
          <w:szCs w:val="26"/>
          <w:u w:val="none"/>
          <w:vertAlign w:val="baseline"/>
          <w:lang w:val="en-US"/>
        </w:rPr>
        <w:t xml:space="preserve">Công nghệ: </w:t>
      </w:r>
    </w:p>
    <w:p w14:paraId="1BA9613B">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Backend: Node.js/Express cho API, SocketIO cho realtime, Firebase Admin SDK cho auth/storage/realtime DB.</w:t>
      </w:r>
    </w:p>
    <w:p w14:paraId="4E3326CF">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Frontend: React Native với Tamagui cho UI responsive, themes, animations.</w:t>
      </w:r>
    </w:p>
    <w:p w14:paraId="1713293D">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Database: PostgreSQL cho dữ liệu chính (users, songs, playlists), Firebase Firestore cho realtime data nếu cần.</w:t>
      </w:r>
    </w:p>
    <w:p w14:paraId="5196B8E8">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AI: TensorFlow.js hoặc ML5.js trong Node.js cho recommendation model (train trên lịch sử nghe).</w:t>
      </w:r>
    </w:p>
    <w:p w14:paraId="14B04E89">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Kiến trúc: Client-Server, với React Native client kết nối API và SocketIO server.</w:t>
      </w:r>
    </w:p>
    <w:p w14:paraId="5E086432">
      <w:pPr>
        <w:spacing w:line="360" w:lineRule="auto"/>
        <w:jc w:val="both"/>
        <w:rPr>
          <w:rFonts w:hint="default" w:ascii="Times New Roman" w:hAnsi="Times New Roman" w:eastAsia="SimSun"/>
          <w:b/>
          <w:bCs/>
          <w:i w:val="0"/>
          <w:iCs w:val="0"/>
          <w:color w:val="000000"/>
          <w:sz w:val="26"/>
          <w:szCs w:val="26"/>
          <w:u w:val="none"/>
          <w:vertAlign w:val="baseline"/>
          <w:lang w:val="en-US"/>
        </w:rPr>
      </w:pPr>
      <w:r>
        <w:rPr>
          <w:rFonts w:hint="default" w:ascii="Times New Roman" w:hAnsi="Times New Roman" w:eastAsia="SimSun" w:cs="Times New Roman"/>
          <w:i w:val="0"/>
          <w:iCs w:val="0"/>
          <w:color w:val="000000"/>
          <w:sz w:val="26"/>
          <w:szCs w:val="26"/>
          <w:u w:val="none"/>
          <w:vertAlign w:val="baseline"/>
          <w:lang w:val="en-US"/>
        </w:rPr>
        <w:tab/>
      </w:r>
      <w:r>
        <w:rPr>
          <w:rFonts w:hint="default" w:ascii="Times New Roman" w:hAnsi="Times New Roman" w:eastAsia="SimSun" w:cs="Times New Roman"/>
          <w:b/>
          <w:bCs/>
          <w:i w:val="0"/>
          <w:iCs w:val="0"/>
          <w:color w:val="000000"/>
          <w:sz w:val="26"/>
          <w:szCs w:val="26"/>
          <w:u w:val="none"/>
          <w:vertAlign w:val="baseline"/>
        </w:rPr>
        <w:t>Giới hạn:</w:t>
      </w:r>
    </w:p>
    <w:p w14:paraId="7EEDD05E">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Không hỗ trợ phát nhạc bản quyền (chỉ dùng nhạc miễn phí hoặc tự sáng tác).</w:t>
      </w:r>
    </w:p>
    <w:p w14:paraId="71B00EC8">
      <w:pPr>
        <w:spacing w:line="360" w:lineRule="auto"/>
        <w:jc w:val="both"/>
        <w:rPr>
          <w:rFonts w:hint="default" w:ascii="Times New Roman" w:hAnsi="Times New Roman" w:eastAsia="SimSun"/>
          <w:b w:val="0"/>
          <w:bCs w:val="0"/>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Không tích hợp thanh toán hoặc subscription trong giai đoạn đầu.</w:t>
      </w:r>
    </w:p>
    <w:p w14:paraId="6F2D63BD">
      <w:pPr>
        <w:spacing w:line="360" w:lineRule="auto"/>
        <w:jc w:val="both"/>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b w:val="0"/>
          <w:bCs w:val="0"/>
          <w:i w:val="0"/>
          <w:iCs w:val="0"/>
          <w:color w:val="000000"/>
          <w:sz w:val="26"/>
          <w:szCs w:val="26"/>
          <w:u w:val="none"/>
          <w:vertAlign w:val="baseline"/>
          <w:lang w:val="en-US"/>
        </w:rPr>
        <w:tab/>
      </w:r>
      <w:r>
        <w:rPr>
          <w:rFonts w:hint="default" w:ascii="Times New Roman" w:hAnsi="Times New Roman" w:eastAsia="SimSun"/>
          <w:b w:val="0"/>
          <w:bCs w:val="0"/>
          <w:i w:val="0"/>
          <w:iCs w:val="0"/>
          <w:color w:val="000000"/>
          <w:sz w:val="26"/>
          <w:szCs w:val="26"/>
          <w:u w:val="none"/>
          <w:vertAlign w:val="baseline"/>
          <w:lang w:val="en-US"/>
        </w:rPr>
        <w:t>Chỉ tập trung vào 3-5 thể loại nhạc phổ biến (pop, EDM, rock, ballad).</w:t>
      </w:r>
    </w:p>
    <w:p w14:paraId="3168D67F">
      <w:pPr>
        <w:spacing w:line="360" w:lineRule="auto"/>
        <w:jc w:val="both"/>
        <w:rPr>
          <w:rFonts w:ascii="Times New Roman" w:hAnsi="Times New Roman" w:cs="Times New Roman"/>
          <w:b/>
          <w:sz w:val="26"/>
          <w:szCs w:val="26"/>
        </w:rPr>
      </w:pPr>
      <w:r>
        <w:rPr>
          <w:rFonts w:hint="default" w:cs="Times New Roman"/>
          <w:b/>
          <w:sz w:val="26"/>
          <w:szCs w:val="26"/>
          <w:lang w:val="en-US"/>
        </w:rPr>
        <w:tab/>
      </w:r>
      <w:r>
        <w:rPr>
          <w:rFonts w:ascii="Times New Roman" w:hAnsi="Times New Roman" w:cs="Times New Roman"/>
          <w:b/>
          <w:sz w:val="26"/>
          <w:szCs w:val="26"/>
        </w:rPr>
        <w:t>4. Lịch trình:</w:t>
      </w:r>
    </w:p>
    <w:p w14:paraId="27EB7955">
      <w:pPr>
        <w:spacing w:line="360" w:lineRule="auto"/>
        <w:jc w:val="both"/>
        <w:rPr>
          <w:rFonts w:hint="default"/>
          <w:b w:val="0"/>
          <w:bCs/>
          <w:sz w:val="26"/>
          <w:szCs w:val="26"/>
          <w:lang w:val="en-US"/>
        </w:rPr>
      </w:pPr>
      <w:r>
        <w:rPr>
          <w:rFonts w:hint="default" w:cs="Times New Roman"/>
          <w:b/>
          <w:sz w:val="26"/>
          <w:szCs w:val="26"/>
          <w:lang w:val="en-US"/>
        </w:rPr>
        <w:tab/>
      </w:r>
      <w:r>
        <w:rPr>
          <w:rFonts w:hint="default"/>
          <w:b/>
          <w:bCs w:val="0"/>
          <w:sz w:val="26"/>
          <w:szCs w:val="26"/>
          <w:lang w:val="en-US"/>
        </w:rPr>
        <w:t>Thời gian tổng thể</w:t>
      </w:r>
      <w:r>
        <w:rPr>
          <w:rFonts w:hint="default"/>
          <w:b w:val="0"/>
          <w:bCs/>
          <w:sz w:val="26"/>
          <w:szCs w:val="26"/>
          <w:lang w:val="en-US"/>
        </w:rPr>
        <w:t>: Từ 11/08/2025 đến 23/11/2025 (15 sprints, mỗi sprint 1 tuần).</w:t>
      </w:r>
    </w:p>
    <w:p w14:paraId="38E49087">
      <w:pPr>
        <w:spacing w:line="360" w:lineRule="auto"/>
        <w:jc w:val="both"/>
        <w:rPr>
          <w:rFonts w:hint="default"/>
          <w:b/>
          <w:bCs w:val="0"/>
          <w:sz w:val="26"/>
          <w:szCs w:val="26"/>
          <w:lang w:val="en-US"/>
        </w:rPr>
      </w:pPr>
      <w:r>
        <w:rPr>
          <w:rFonts w:hint="default"/>
          <w:b w:val="0"/>
          <w:bCs/>
          <w:sz w:val="26"/>
          <w:szCs w:val="26"/>
          <w:lang w:val="en-US"/>
        </w:rPr>
        <w:tab/>
      </w:r>
      <w:r>
        <w:rPr>
          <w:rFonts w:hint="default"/>
          <w:b/>
          <w:bCs w:val="0"/>
          <w:sz w:val="26"/>
          <w:szCs w:val="26"/>
          <w:lang w:val="en-US"/>
        </w:rPr>
        <w:t xml:space="preserve">Chi tiết: </w:t>
      </w:r>
    </w:p>
    <w:p w14:paraId="52B0A091">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1 (11/08 - 17/08/2025)</w:t>
      </w:r>
      <w:r>
        <w:rPr>
          <w:rFonts w:hint="default"/>
          <w:b w:val="0"/>
          <w:bCs/>
          <w:i w:val="0"/>
          <w:iCs w:val="0"/>
          <w:sz w:val="26"/>
          <w:szCs w:val="26"/>
          <w:lang w:val="en-US"/>
        </w:rPr>
        <w:t>:</w:t>
      </w:r>
      <w:r>
        <w:rPr>
          <w:rFonts w:hint="default"/>
          <w:b w:val="0"/>
          <w:bCs/>
          <w:sz w:val="26"/>
          <w:szCs w:val="26"/>
          <w:lang w:val="en-US"/>
        </w:rPr>
        <w:t xml:space="preserve"> Nhận đề tài, phân tích chức năng, thiết kế UI/UX trên Figma, sơ đồ usecase/sequence/class. (Hoàn thành 100% theo kế hoạch gốc).</w:t>
      </w:r>
    </w:p>
    <w:p w14:paraId="0056B623">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Sprint 2 (18/08 - 24/08/2025): </w:t>
      </w:r>
      <w:r>
        <w:rPr>
          <w:rFonts w:hint="default"/>
          <w:b w:val="0"/>
          <w:bCs/>
          <w:sz w:val="26"/>
          <w:szCs w:val="26"/>
          <w:lang w:val="en-US"/>
        </w:rPr>
        <w:t>Hoàn thiện sơ đồ, chọn môi trường (Node.js/Express, React Native, PostgreSQL, Firebase, SocketIO, Tamagui), thiết kế DB PostgreSQL, viết script SQL.</w:t>
      </w:r>
    </w:p>
    <w:p w14:paraId="7904FC43">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3 (25/08 - 31/08/2025):</w:t>
      </w:r>
      <w:r>
        <w:rPr>
          <w:rFonts w:hint="default"/>
          <w:b w:val="0"/>
          <w:bCs/>
          <w:sz w:val="26"/>
          <w:szCs w:val="26"/>
          <w:lang w:val="en-US"/>
        </w:rPr>
        <w:t xml:space="preserve"> Tạo project React Native với Tamagui, layout UI chính, code frontend kết nối API mockup.</w:t>
      </w:r>
    </w:p>
    <w:p w14:paraId="7EFB251F">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4 (01/09 - 07/09/2025):</w:t>
      </w:r>
      <w:r>
        <w:rPr>
          <w:rFonts w:hint="default"/>
          <w:b w:val="0"/>
          <w:bCs/>
          <w:sz w:val="26"/>
          <w:szCs w:val="26"/>
          <w:lang w:val="en-US"/>
        </w:rPr>
        <w:t xml:space="preserve"> Frontend, User management với Firebase Auth, xây dựng đăng ký/đăng nhập, vai trò, unit test API (Postman).</w:t>
      </w:r>
    </w:p>
    <w:p w14:paraId="349A3E6A">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5 (08/09 - 14/09/2025):</w:t>
      </w:r>
      <w:r>
        <w:rPr>
          <w:rFonts w:hint="default"/>
          <w:b w:val="0"/>
          <w:bCs/>
          <w:sz w:val="26"/>
          <w:szCs w:val="26"/>
          <w:lang w:val="en-US"/>
        </w:rPr>
        <w:t xml:space="preserve"> Song management: Model songs/artists/albums trong PostgreSQL, API lấy/tìm kiếm/xem chi tiết bài hát, quản lý storage (Firebase).</w:t>
      </w:r>
    </w:p>
    <w:p w14:paraId="0A9DF686">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Sprint 6 (15/09 - 21/09/2025): </w:t>
      </w:r>
      <w:r>
        <w:rPr>
          <w:rFonts w:hint="default"/>
          <w:b w:val="0"/>
          <w:bCs/>
          <w:sz w:val="26"/>
          <w:szCs w:val="26"/>
          <w:lang w:val="en-US"/>
        </w:rPr>
        <w:t>Playlist management: Tạo/xem/chỉnh sửa playlist, thêm/bỏ bài hát, phân quyền.</w:t>
      </w:r>
    </w:p>
    <w:p w14:paraId="0C681A3C">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7 (22/09 - 28/09/2025):</w:t>
      </w:r>
      <w:r>
        <w:rPr>
          <w:rFonts w:hint="default"/>
          <w:b w:val="0"/>
          <w:bCs/>
          <w:sz w:val="26"/>
          <w:szCs w:val="26"/>
          <w:lang w:val="en-US"/>
        </w:rPr>
        <w:t xml:space="preserve"> Tìm kiếm cơ bản với phân trang, gợi ý từ khóa.</w:t>
      </w:r>
    </w:p>
    <w:p w14:paraId="2EE40BE7">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8 (29/09 - 05/10/2025):</w:t>
      </w:r>
      <w:r>
        <w:rPr>
          <w:rFonts w:hint="default"/>
          <w:b w:val="0"/>
          <w:bCs/>
          <w:sz w:val="26"/>
          <w:szCs w:val="26"/>
          <w:lang w:val="en-US"/>
        </w:rPr>
        <w:t xml:space="preserve"> Lịch sử nghe và yêu thích: Ghi nhận hành vi, hiển thị danh sách.</w:t>
      </w:r>
    </w:p>
    <w:p w14:paraId="67196549">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9 (06/10 - 12/10/2025):</w:t>
      </w:r>
      <w:r>
        <w:rPr>
          <w:rFonts w:hint="default"/>
          <w:b w:val="0"/>
          <w:bCs/>
          <w:sz w:val="26"/>
          <w:szCs w:val="26"/>
          <w:lang w:val="en-US"/>
        </w:rPr>
        <w:t xml:space="preserve"> Chia sẻ cơ bản: Model chia sẻ, liên kết qua Firebase, ghi nhận lượt.</w:t>
      </w:r>
    </w:p>
    <w:p w14:paraId="1211792E">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10 (13/10 - 19/10/2025</w:t>
      </w:r>
      <w:r>
        <w:rPr>
          <w:rFonts w:hint="default"/>
          <w:b w:val="0"/>
          <w:bCs/>
          <w:sz w:val="26"/>
          <w:szCs w:val="26"/>
          <w:lang w:val="en-US"/>
        </w:rPr>
        <w:t>): Kết nối frontend-backend: Đồng bộ API với React Native, xử lý lỗi.</w:t>
      </w:r>
    </w:p>
    <w:p w14:paraId="23020B04">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Sprint 11 (20/10 - 26/10/2025): </w:t>
      </w:r>
      <w:r>
        <w:rPr>
          <w:rFonts w:hint="default"/>
          <w:b w:val="0"/>
          <w:bCs/>
          <w:sz w:val="26"/>
          <w:szCs w:val="26"/>
          <w:lang w:val="en-US"/>
        </w:rPr>
        <w:t>Gợi ý AI: Thu thập dữ liệu, xây dựng model TensorFlow.js/ML5.js, cập nhật realtime.</w:t>
      </w:r>
    </w:p>
    <w:p w14:paraId="36563132">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12 (27/10 - 02/11/2025):</w:t>
      </w:r>
      <w:r>
        <w:rPr>
          <w:rFonts w:hint="default"/>
          <w:b w:val="0"/>
          <w:bCs/>
          <w:sz w:val="26"/>
          <w:szCs w:val="26"/>
          <w:lang w:val="en-US"/>
        </w:rPr>
        <w:t xml:space="preserve"> Notifications: Model thông báo với SocketIO, gửi realtime (bài mới, chia sẻ), quản lý cài đặt.</w:t>
      </w:r>
    </w:p>
    <w:p w14:paraId="56B34E78">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Sprint 13 (03/11 - 09/11/2025): </w:t>
      </w:r>
      <w:r>
        <w:rPr>
          <w:rFonts w:hint="default"/>
          <w:b w:val="0"/>
          <w:bCs/>
          <w:sz w:val="26"/>
          <w:szCs w:val="26"/>
          <w:lang w:val="en-US"/>
        </w:rPr>
        <w:t>Tối ưu hệ thống: Test toàn bộ, sửa bug, tối ưu API (Node.js), bảo mật (Firebase rules).</w:t>
      </w:r>
    </w:p>
    <w:p w14:paraId="77FAC9B1">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14 (10/11 - 16/11/2025):</w:t>
      </w:r>
      <w:r>
        <w:rPr>
          <w:rFonts w:hint="default"/>
          <w:b w:val="0"/>
          <w:bCs/>
          <w:sz w:val="26"/>
          <w:szCs w:val="26"/>
          <w:lang w:val="en-US"/>
        </w:rPr>
        <w:t xml:space="preserve"> Chỉnh sửa theo feedback, viết báo cáo phân tích/thiết kế/triển khai.</w:t>
      </w:r>
    </w:p>
    <w:p w14:paraId="134DB0DD">
      <w:p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Sprint 15 (17/11 - 23/11/2025):</w:t>
      </w:r>
      <w:r>
        <w:rPr>
          <w:rFonts w:hint="default"/>
          <w:b w:val="0"/>
          <w:bCs/>
          <w:sz w:val="26"/>
          <w:szCs w:val="26"/>
          <w:lang w:val="en-US"/>
        </w:rPr>
        <w:t xml:space="preserve"> Viết kết luận, slide thuyết trình, test cuối, chuẩn bị bảo vệ, in poster.</w:t>
      </w:r>
    </w:p>
    <w:p w14:paraId="43142EFA">
      <w:pPr>
        <w:spacing w:line="360" w:lineRule="auto"/>
        <w:jc w:val="both"/>
        <w:rPr>
          <w:rFonts w:hint="default" w:ascii="Times New Roman" w:hAnsi="Times New Roman" w:cs="Times New Roman"/>
          <w:b/>
          <w:sz w:val="26"/>
          <w:szCs w:val="26"/>
          <w:lang w:val="en-US"/>
        </w:rPr>
      </w:pPr>
      <w:r>
        <w:rPr>
          <w:rFonts w:hint="default"/>
          <w:b w:val="0"/>
          <w:bCs/>
          <w:sz w:val="26"/>
          <w:szCs w:val="26"/>
          <w:lang w:val="en-US"/>
        </w:rPr>
        <w:tab/>
      </w:r>
      <w:r>
        <w:rPr>
          <w:rFonts w:hint="default"/>
          <w:b/>
          <w:bCs w:val="0"/>
          <w:sz w:val="26"/>
          <w:szCs w:val="26"/>
          <w:lang w:val="en-US"/>
        </w:rPr>
        <w:t>Mốc quan trọng:</w:t>
      </w:r>
      <w:r>
        <w:rPr>
          <w:rFonts w:hint="default"/>
          <w:b w:val="0"/>
          <w:bCs/>
          <w:sz w:val="26"/>
          <w:szCs w:val="26"/>
          <w:lang w:val="en-US"/>
        </w:rPr>
        <w:t xml:space="preserve"> 01/10/2025 (MVP hoàn thành), 15/11/2025 (test cuối), 23/11/2025 (bảo vệ).</w:t>
      </w:r>
    </w:p>
    <w:p w14:paraId="02D0A7B1">
      <w:pPr>
        <w:numPr>
          <w:ilvl w:val="0"/>
          <w:numId w:val="16"/>
        </w:numPr>
        <w:spacing w:line="360" w:lineRule="auto"/>
        <w:ind w:left="315"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Ngân sách:</w:t>
      </w:r>
    </w:p>
    <w:p w14:paraId="48801030">
      <w:pPr>
        <w:numPr>
          <w:ilvl w:val="0"/>
          <w:numId w:val="0"/>
        </w:numPr>
        <w:spacing w:line="360" w:lineRule="auto"/>
        <w:ind w:left="315" w:leftChars="0"/>
        <w:jc w:val="both"/>
        <w:rPr>
          <w:rFonts w:hint="default" w:ascii="Times New Roman" w:hAnsi="Times New Roman"/>
          <w:b/>
          <w:sz w:val="26"/>
          <w:szCs w:val="26"/>
        </w:rPr>
      </w:pPr>
      <w:r>
        <w:rPr>
          <w:rFonts w:hint="default" w:ascii="Times New Roman" w:hAnsi="Times New Roman"/>
          <w:b/>
          <w:sz w:val="26"/>
          <w:szCs w:val="26"/>
        </w:rPr>
        <w:t xml:space="preserve">Dự kiến: </w:t>
      </w:r>
    </w:p>
    <w:p w14:paraId="67821971">
      <w:pPr>
        <w:numPr>
          <w:ilvl w:val="0"/>
          <w:numId w:val="0"/>
        </w:numPr>
        <w:spacing w:line="360" w:lineRule="auto"/>
        <w:ind w:left="315" w:leftChars="0"/>
        <w:jc w:val="both"/>
        <w:rPr>
          <w:rFonts w:hint="default" w:ascii="Times New Roman" w:hAnsi="Times New Roman"/>
          <w:b w:val="0"/>
          <w:bCs/>
          <w:sz w:val="26"/>
          <w:szCs w:val="26"/>
        </w:rPr>
      </w:pPr>
      <w:r>
        <w:rPr>
          <w:rFonts w:hint="default" w:ascii="Times New Roman" w:hAnsi="Times New Roman"/>
          <w:b w:val="0"/>
          <w:bCs/>
          <w:i/>
          <w:iCs/>
          <w:sz w:val="26"/>
          <w:szCs w:val="26"/>
        </w:rPr>
        <w:t>Phần cứng:</w:t>
      </w:r>
      <w:r>
        <w:rPr>
          <w:rFonts w:hint="default" w:ascii="Times New Roman" w:hAnsi="Times New Roman"/>
          <w:b w:val="0"/>
          <w:bCs/>
          <w:sz w:val="26"/>
          <w:szCs w:val="26"/>
        </w:rPr>
        <w:t xml:space="preserve"> 0 VND (máy cá nhân).</w:t>
      </w:r>
    </w:p>
    <w:p w14:paraId="0D48AB06">
      <w:pPr>
        <w:numPr>
          <w:ilvl w:val="0"/>
          <w:numId w:val="0"/>
        </w:numPr>
        <w:spacing w:line="360" w:lineRule="auto"/>
        <w:ind w:left="315" w:leftChars="0"/>
        <w:jc w:val="both"/>
        <w:rPr>
          <w:rFonts w:hint="default" w:ascii="Times New Roman" w:hAnsi="Times New Roman"/>
          <w:b w:val="0"/>
          <w:bCs/>
          <w:sz w:val="26"/>
          <w:szCs w:val="26"/>
        </w:rPr>
      </w:pPr>
      <w:r>
        <w:rPr>
          <w:rFonts w:hint="default" w:ascii="Times New Roman" w:hAnsi="Times New Roman"/>
          <w:b w:val="0"/>
          <w:bCs/>
          <w:i/>
          <w:iCs/>
          <w:sz w:val="26"/>
          <w:szCs w:val="26"/>
        </w:rPr>
        <w:t xml:space="preserve">Phần mềm: </w:t>
      </w:r>
    </w:p>
    <w:p w14:paraId="7369272E">
      <w:pPr>
        <w:numPr>
          <w:ilvl w:val="-1"/>
          <w:numId w:val="0"/>
        </w:numPr>
        <w:tabs>
          <w:tab w:val="left" w:pos="260"/>
          <w:tab w:val="clear" w:pos="315"/>
        </w:tabs>
        <w:spacing w:line="360" w:lineRule="auto"/>
        <w:ind w:left="12" w:leftChars="0" w:firstLine="299" w:firstLineChars="115"/>
        <w:jc w:val="both"/>
        <w:rPr>
          <w:rFonts w:hint="default" w:ascii="Times New Roman" w:hAnsi="Times New Roman"/>
          <w:b w:val="0"/>
          <w:bCs/>
          <w:sz w:val="26"/>
          <w:szCs w:val="26"/>
        </w:rPr>
      </w:pPr>
      <w:r>
        <w:rPr>
          <w:rFonts w:hint="default" w:ascii="Times New Roman" w:hAnsi="Times New Roman"/>
          <w:b w:val="0"/>
          <w:bCs/>
          <w:sz w:val="26"/>
          <w:szCs w:val="26"/>
        </w:rPr>
        <w:t>Hosting (Heroku/AWS free tier cho API): ~300.000 VND/tháng.</w:t>
      </w:r>
    </w:p>
    <w:p w14:paraId="3933B4B9">
      <w:pPr>
        <w:numPr>
          <w:ilvl w:val="-1"/>
          <w:numId w:val="0"/>
        </w:numPr>
        <w:tabs>
          <w:tab w:val="left" w:pos="260"/>
          <w:tab w:val="clear" w:pos="315"/>
        </w:tabs>
        <w:spacing w:line="360" w:lineRule="auto"/>
        <w:ind w:left="12" w:leftChars="0" w:firstLine="299" w:firstLineChars="115"/>
        <w:jc w:val="both"/>
        <w:rPr>
          <w:rFonts w:hint="default" w:ascii="Times New Roman" w:hAnsi="Times New Roman"/>
          <w:b w:val="0"/>
          <w:bCs/>
          <w:sz w:val="26"/>
          <w:szCs w:val="26"/>
        </w:rPr>
      </w:pPr>
      <w:r>
        <w:rPr>
          <w:rFonts w:hint="default" w:ascii="Times New Roman" w:hAnsi="Times New Roman"/>
          <w:b w:val="0"/>
          <w:bCs/>
          <w:sz w:val="26"/>
          <w:szCs w:val="26"/>
        </w:rPr>
        <w:t xml:space="preserve">Dữ liệu/AI: </w:t>
      </w:r>
      <w:r>
        <w:rPr>
          <w:rFonts w:hint="default"/>
          <w:b w:val="0"/>
          <w:bCs/>
          <w:sz w:val="26"/>
          <w:szCs w:val="26"/>
          <w:lang w:val="en-US"/>
        </w:rPr>
        <w:t>metadate lấy từ Spotify Web API và Gemini API</w:t>
      </w:r>
      <w:r>
        <w:rPr>
          <w:rFonts w:hint="default" w:ascii="Times New Roman" w:hAnsi="Times New Roman"/>
          <w:b w:val="0"/>
          <w:bCs/>
          <w:sz w:val="26"/>
          <w:szCs w:val="26"/>
        </w:rPr>
        <w:t xml:space="preserve"> (miễn phí): 0 VND.</w:t>
      </w:r>
    </w:p>
    <w:p w14:paraId="462A3C97">
      <w:pPr>
        <w:numPr>
          <w:ilvl w:val="-1"/>
          <w:numId w:val="0"/>
        </w:numPr>
        <w:tabs>
          <w:tab w:val="left" w:pos="260"/>
          <w:tab w:val="clear" w:pos="315"/>
        </w:tabs>
        <w:spacing w:line="360" w:lineRule="auto"/>
        <w:ind w:left="12" w:leftChars="0" w:firstLine="299" w:firstLineChars="115"/>
        <w:jc w:val="both"/>
        <w:rPr>
          <w:rFonts w:hint="default" w:ascii="Times New Roman" w:hAnsi="Times New Roman"/>
          <w:b w:val="0"/>
          <w:bCs/>
          <w:sz w:val="26"/>
          <w:szCs w:val="26"/>
        </w:rPr>
      </w:pPr>
      <w:r>
        <w:rPr>
          <w:rFonts w:hint="default" w:ascii="Times New Roman" w:hAnsi="Times New Roman"/>
          <w:b w:val="0"/>
          <w:bCs/>
          <w:sz w:val="26"/>
          <w:szCs w:val="26"/>
        </w:rPr>
        <w:t>Tổng: ~1.500.000 VND cho toàn dự án (tăng do Firebase quota có thể vượt nếu test realtime nhiều).</w:t>
      </w:r>
    </w:p>
    <w:p w14:paraId="276CA961">
      <w:pPr>
        <w:numPr>
          <w:ilvl w:val="0"/>
          <w:numId w:val="16"/>
        </w:numPr>
        <w:spacing w:line="360" w:lineRule="auto"/>
        <w:ind w:left="315"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Phân công nhiệm vụ:</w:t>
      </w:r>
    </w:p>
    <w:p w14:paraId="264FAC29">
      <w:pPr>
        <w:numPr>
          <w:ilvl w:val="0"/>
          <w:numId w:val="0"/>
        </w:numPr>
        <w:spacing w:line="360" w:lineRule="auto"/>
        <w:jc w:val="both"/>
        <w:rPr>
          <w:rFonts w:hint="default"/>
          <w:b w:val="0"/>
          <w:bCs/>
          <w:sz w:val="26"/>
          <w:szCs w:val="26"/>
          <w:lang w:val="en-US"/>
        </w:rPr>
      </w:pPr>
      <w:r>
        <w:rPr>
          <w:rFonts w:hint="default" w:cs="Times New Roman"/>
          <w:b/>
          <w:sz w:val="26"/>
          <w:szCs w:val="26"/>
          <w:lang w:val="en-US"/>
        </w:rPr>
        <w:tab/>
      </w:r>
      <w:r>
        <w:rPr>
          <w:rFonts w:hint="default"/>
          <w:b w:val="0"/>
          <w:bCs/>
          <w:sz w:val="26"/>
          <w:szCs w:val="26"/>
          <w:lang w:val="en-US"/>
        </w:rPr>
        <w:t>Phan Thị Huỳnh Thư: Nhóm trưởng.</w:t>
      </w:r>
    </w:p>
    <w:p w14:paraId="36B6E1D9">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sz w:val="26"/>
          <w:szCs w:val="26"/>
          <w:lang w:val="en-US"/>
        </w:rPr>
        <w:t>Lê Võ Duy Tuấn: Thành viên.</w:t>
      </w:r>
    </w:p>
    <w:p w14:paraId="13919A02">
      <w:pPr>
        <w:numPr>
          <w:ilvl w:val="0"/>
          <w:numId w:val="0"/>
        </w:numPr>
        <w:spacing w:line="360" w:lineRule="auto"/>
        <w:jc w:val="both"/>
        <w:rPr>
          <w:rFonts w:hint="default" w:ascii="Times New Roman" w:hAnsi="Times New Roman" w:cs="Times New Roman"/>
          <w:b/>
          <w:sz w:val="26"/>
          <w:szCs w:val="26"/>
          <w:lang w:val="en-US"/>
        </w:rPr>
      </w:pPr>
      <w:r>
        <w:rPr>
          <w:rFonts w:hint="default"/>
          <w:b w:val="0"/>
          <w:bCs/>
          <w:sz w:val="26"/>
          <w:szCs w:val="26"/>
          <w:lang w:val="en-US"/>
        </w:rPr>
        <w:tab/>
      </w:r>
      <w:r>
        <w:rPr>
          <w:rFonts w:hint="default"/>
          <w:b w:val="0"/>
          <w:bCs/>
          <w:sz w:val="26"/>
          <w:szCs w:val="26"/>
          <w:lang w:val="en-US"/>
        </w:rPr>
        <w:t>Giảng viên hướng dẫn: Đánh giá tiến độ.</w:t>
      </w:r>
    </w:p>
    <w:p w14:paraId="4170F465">
      <w:pPr>
        <w:numPr>
          <w:ilvl w:val="0"/>
          <w:numId w:val="16"/>
        </w:numPr>
        <w:spacing w:line="360" w:lineRule="auto"/>
        <w:ind w:left="315"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Quản lý rủi ro:</w:t>
      </w:r>
    </w:p>
    <w:p w14:paraId="6618F824">
      <w:pPr>
        <w:numPr>
          <w:ilvl w:val="0"/>
          <w:numId w:val="0"/>
        </w:numPr>
        <w:spacing w:line="360" w:lineRule="auto"/>
        <w:jc w:val="both"/>
        <w:rPr>
          <w:rFonts w:hint="default"/>
          <w:b/>
          <w:sz w:val="26"/>
          <w:szCs w:val="26"/>
          <w:lang w:val="en-US"/>
        </w:rPr>
      </w:pPr>
      <w:r>
        <w:rPr>
          <w:rFonts w:hint="default" w:cs="Times New Roman"/>
          <w:b/>
          <w:sz w:val="26"/>
          <w:szCs w:val="26"/>
          <w:lang w:val="en-US"/>
        </w:rPr>
        <w:tab/>
      </w:r>
      <w:r>
        <w:rPr>
          <w:rFonts w:hint="default"/>
          <w:b/>
          <w:sz w:val="26"/>
          <w:szCs w:val="26"/>
          <w:lang w:val="en-US"/>
        </w:rPr>
        <w:t xml:space="preserve">Rủi ro 1: Chậm tiến độ </w:t>
      </w:r>
    </w:p>
    <w:p w14:paraId="296B59A5">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Nguyên nhân:</w:t>
      </w:r>
      <w:r>
        <w:rPr>
          <w:rFonts w:hint="default"/>
          <w:b w:val="0"/>
          <w:bCs/>
          <w:sz w:val="26"/>
          <w:szCs w:val="26"/>
          <w:lang w:val="en-US"/>
        </w:rPr>
        <w:t xml:space="preserve"> Thiếu kinh nghiệm, debug lâu.</w:t>
      </w:r>
    </w:p>
    <w:p w14:paraId="1C97CF16">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Giải pháp:</w:t>
      </w:r>
      <w:r>
        <w:rPr>
          <w:rFonts w:hint="default"/>
          <w:b w:val="0"/>
          <w:bCs/>
          <w:sz w:val="26"/>
          <w:szCs w:val="26"/>
          <w:lang w:val="en-US"/>
        </w:rPr>
        <w:t xml:space="preserve"> Chia nhỏ task, đặt deadline tuần, báo cáo tiến độ cho giảng viên.</w:t>
      </w:r>
    </w:p>
    <w:p w14:paraId="01171A06">
      <w:pPr>
        <w:numPr>
          <w:ilvl w:val="0"/>
          <w:numId w:val="0"/>
        </w:numPr>
        <w:spacing w:line="360" w:lineRule="auto"/>
        <w:jc w:val="both"/>
        <w:rPr>
          <w:rFonts w:hint="default"/>
          <w:b/>
          <w:bCs w:val="0"/>
          <w:sz w:val="26"/>
          <w:szCs w:val="26"/>
          <w:lang w:val="en-US"/>
        </w:rPr>
      </w:pPr>
      <w:r>
        <w:rPr>
          <w:rFonts w:hint="default"/>
          <w:b w:val="0"/>
          <w:bCs/>
          <w:sz w:val="26"/>
          <w:szCs w:val="26"/>
          <w:lang w:val="en-US"/>
        </w:rPr>
        <w:tab/>
      </w:r>
      <w:r>
        <w:rPr>
          <w:rFonts w:hint="default"/>
          <w:b/>
          <w:bCs w:val="0"/>
          <w:sz w:val="26"/>
          <w:szCs w:val="26"/>
          <w:lang w:val="en-US"/>
        </w:rPr>
        <w:t xml:space="preserve">Rủi ro 2: Hiệu suất database kém </w:t>
      </w:r>
    </w:p>
    <w:p w14:paraId="0290D172">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sz w:val="26"/>
          <w:szCs w:val="26"/>
          <w:lang w:val="en-US"/>
        </w:rPr>
        <w:t>Nguyên nhân: Dữ liệu lớn, thiếu index.</w:t>
      </w:r>
    </w:p>
    <w:p w14:paraId="3A9F75CA">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sz w:val="26"/>
          <w:szCs w:val="26"/>
          <w:lang w:val="en-US"/>
        </w:rPr>
        <w:t>Giải pháp: Thêm index từ đầu, dùng EXPLAIN để tối ưu query, test với 10.000 bản ghi.</w:t>
      </w:r>
    </w:p>
    <w:p w14:paraId="1B6A7B33">
      <w:pPr>
        <w:numPr>
          <w:ilvl w:val="0"/>
          <w:numId w:val="0"/>
        </w:numPr>
        <w:spacing w:line="360" w:lineRule="auto"/>
        <w:jc w:val="both"/>
        <w:rPr>
          <w:rFonts w:hint="default"/>
          <w:b w:val="0"/>
          <w:bCs/>
          <w:sz w:val="26"/>
          <w:szCs w:val="26"/>
          <w:lang w:val="en-US"/>
        </w:rPr>
      </w:pPr>
      <w:r>
        <w:rPr>
          <w:rFonts w:hint="default"/>
          <w:b/>
          <w:bCs w:val="0"/>
          <w:i w:val="0"/>
          <w:iCs w:val="0"/>
          <w:sz w:val="26"/>
          <w:szCs w:val="26"/>
          <w:lang w:val="en-US"/>
        </w:rPr>
        <w:tab/>
      </w:r>
      <w:r>
        <w:rPr>
          <w:rFonts w:hint="default"/>
          <w:b/>
          <w:bCs w:val="0"/>
          <w:i w:val="0"/>
          <w:iCs w:val="0"/>
          <w:sz w:val="26"/>
          <w:szCs w:val="26"/>
          <w:lang w:val="en-US"/>
        </w:rPr>
        <w:t>Rủi ro 3: Dữ liệu phân tích gợi ý không chính xác</w:t>
      </w:r>
      <w:r>
        <w:rPr>
          <w:rFonts w:hint="default"/>
          <w:b w:val="0"/>
          <w:bCs/>
          <w:sz w:val="26"/>
          <w:szCs w:val="26"/>
          <w:lang w:val="en-US"/>
        </w:rPr>
        <w:t xml:space="preserve"> </w:t>
      </w:r>
    </w:p>
    <w:p w14:paraId="71FB222F">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Nguyên nhân: </w:t>
      </w:r>
      <w:r>
        <w:rPr>
          <w:rFonts w:hint="default"/>
          <w:b w:val="0"/>
          <w:bCs/>
          <w:sz w:val="26"/>
          <w:szCs w:val="26"/>
          <w:lang w:val="en-US"/>
        </w:rPr>
        <w:t>Dữ liệu huấn luyện thiếu hoặc thuật toán sai.</w:t>
      </w:r>
    </w:p>
    <w:p w14:paraId="7CA05824">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Giải pháp:</w:t>
      </w:r>
      <w:r>
        <w:rPr>
          <w:rFonts w:hint="default"/>
          <w:b w:val="0"/>
          <w:bCs/>
          <w:sz w:val="26"/>
          <w:szCs w:val="26"/>
          <w:lang w:val="en-US"/>
        </w:rPr>
        <w:t xml:space="preserve"> Điều chỉnh promt hoặc thay đổi model gen AI.</w:t>
      </w:r>
    </w:p>
    <w:p w14:paraId="37A53F93">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bCs w:val="0"/>
          <w:sz w:val="26"/>
          <w:szCs w:val="26"/>
          <w:lang w:val="en-US"/>
        </w:rPr>
        <w:t>Rủi ro 4: Bug trong app</w:t>
      </w:r>
      <w:r>
        <w:rPr>
          <w:rFonts w:hint="default"/>
          <w:b w:val="0"/>
          <w:bCs/>
          <w:sz w:val="26"/>
          <w:szCs w:val="26"/>
          <w:lang w:val="en-US"/>
        </w:rPr>
        <w:t xml:space="preserve"> </w:t>
      </w:r>
    </w:p>
    <w:p w14:paraId="24D8B1A5">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Nguyên nhân: </w:t>
      </w:r>
      <w:r>
        <w:rPr>
          <w:rFonts w:hint="default"/>
          <w:b w:val="0"/>
          <w:bCs/>
          <w:sz w:val="26"/>
          <w:szCs w:val="26"/>
          <w:lang w:val="en-US"/>
        </w:rPr>
        <w:t>Tích hợp API hoặc offline sync lỗi.</w:t>
      </w:r>
    </w:p>
    <w:p w14:paraId="67F34AA9">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Giải pháp: </w:t>
      </w:r>
      <w:r>
        <w:rPr>
          <w:rFonts w:hint="default"/>
          <w:b w:val="0"/>
          <w:bCs/>
          <w:sz w:val="26"/>
          <w:szCs w:val="26"/>
          <w:lang w:val="en-US"/>
        </w:rPr>
        <w:t>Test trên máy ảo (Android), dùng log để debug.</w:t>
      </w:r>
    </w:p>
    <w:p w14:paraId="1009803C">
      <w:pPr>
        <w:numPr>
          <w:ilvl w:val="0"/>
          <w:numId w:val="0"/>
        </w:numPr>
        <w:spacing w:line="360" w:lineRule="auto"/>
        <w:jc w:val="both"/>
        <w:rPr>
          <w:rFonts w:hint="default"/>
          <w:b/>
          <w:bCs w:val="0"/>
          <w:sz w:val="26"/>
          <w:szCs w:val="26"/>
          <w:lang w:val="en-US"/>
        </w:rPr>
      </w:pPr>
      <w:r>
        <w:rPr>
          <w:rFonts w:hint="default"/>
          <w:b w:val="0"/>
          <w:bCs/>
          <w:sz w:val="26"/>
          <w:szCs w:val="26"/>
          <w:lang w:val="en-US"/>
        </w:rPr>
        <w:tab/>
      </w:r>
      <w:r>
        <w:rPr>
          <w:rFonts w:hint="default"/>
          <w:b/>
          <w:bCs w:val="0"/>
          <w:sz w:val="26"/>
          <w:szCs w:val="26"/>
          <w:lang w:val="en-US"/>
        </w:rPr>
        <w:t xml:space="preserve">Rủi ro 5:  Bug trong AI model: </w:t>
      </w:r>
    </w:p>
    <w:p w14:paraId="3A926A40">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Nguyên nhân: </w:t>
      </w:r>
      <w:r>
        <w:rPr>
          <w:rFonts w:hint="default"/>
          <w:b w:val="0"/>
          <w:bCs/>
          <w:sz w:val="26"/>
          <w:szCs w:val="26"/>
          <w:lang w:val="en-US"/>
        </w:rPr>
        <w:t>Dữ liệu train thiếu.</w:t>
      </w:r>
    </w:p>
    <w:p w14:paraId="644526D0">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Giải pháp: </w:t>
      </w:r>
      <w:r>
        <w:rPr>
          <w:rFonts w:hint="default"/>
          <w:b w:val="0"/>
          <w:bCs/>
          <w:sz w:val="26"/>
          <w:szCs w:val="26"/>
          <w:lang w:val="en-US"/>
        </w:rPr>
        <w:t>Sử dụng dữ liệu mẫu, validate model với cross-validation; ưu tiên content-based filtering đơn giản trước.</w:t>
      </w:r>
    </w:p>
    <w:p w14:paraId="6E9B4752">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bCs w:val="0"/>
          <w:sz w:val="26"/>
          <w:szCs w:val="26"/>
          <w:lang w:val="en-US"/>
        </w:rPr>
        <w:t xml:space="preserve">Rủi ro 6:  Hiệu suất realtime kém (SocketIO/notifications): </w:t>
      </w:r>
    </w:p>
    <w:p w14:paraId="4910838F">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Nguyên nhân:</w:t>
      </w:r>
      <w:r>
        <w:rPr>
          <w:rFonts w:hint="default"/>
          <w:b w:val="0"/>
          <w:bCs/>
          <w:sz w:val="26"/>
          <w:szCs w:val="26"/>
          <w:lang w:val="en-US"/>
        </w:rPr>
        <w:t xml:space="preserve"> Kết nối không ổn định trên mobile.</w:t>
      </w:r>
    </w:p>
    <w:p w14:paraId="466CCEAC">
      <w:pPr>
        <w:numPr>
          <w:ilvl w:val="0"/>
          <w:numId w:val="0"/>
        </w:numPr>
        <w:spacing w:line="360" w:lineRule="auto"/>
        <w:jc w:val="both"/>
        <w:rPr>
          <w:rFonts w:hint="default"/>
          <w:b w:val="0"/>
          <w:bCs/>
          <w:sz w:val="26"/>
          <w:szCs w:val="26"/>
          <w:lang w:val="en-US"/>
        </w:rPr>
      </w:pPr>
      <w:r>
        <w:rPr>
          <w:rFonts w:hint="default"/>
          <w:b w:val="0"/>
          <w:bCs/>
          <w:sz w:val="26"/>
          <w:szCs w:val="26"/>
          <w:lang w:val="en-US"/>
        </w:rPr>
        <w:tab/>
      </w:r>
      <w:r>
        <w:rPr>
          <w:rFonts w:hint="default"/>
          <w:b w:val="0"/>
          <w:bCs/>
          <w:i/>
          <w:iCs/>
          <w:sz w:val="26"/>
          <w:szCs w:val="26"/>
          <w:lang w:val="en-US"/>
        </w:rPr>
        <w:t xml:space="preserve">Giải pháp: </w:t>
      </w:r>
      <w:r>
        <w:rPr>
          <w:rFonts w:hint="default"/>
          <w:b w:val="0"/>
          <w:bCs/>
          <w:sz w:val="26"/>
          <w:szCs w:val="26"/>
          <w:lang w:val="en-US"/>
        </w:rPr>
        <w:t>Sử dụng SocketIO với fallback (polling), test trên thiết bị thực tế; fallback Firebase Realtime DB nếu cần.</w:t>
      </w:r>
    </w:p>
    <w:p w14:paraId="14E5933E">
      <w:pPr>
        <w:numPr>
          <w:ilvl w:val="0"/>
          <w:numId w:val="16"/>
        </w:numPr>
        <w:spacing w:line="360" w:lineRule="auto"/>
        <w:ind w:left="315"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Kế hoạch triển khai:</w:t>
      </w:r>
    </w:p>
    <w:p w14:paraId="3F897D8E">
      <w:pPr>
        <w:numPr>
          <w:ilvl w:val="0"/>
          <w:numId w:val="0"/>
        </w:numPr>
        <w:spacing w:line="360" w:lineRule="auto"/>
        <w:jc w:val="both"/>
        <w:rPr>
          <w:rFonts w:hint="default" w:ascii="Times New Roman" w:hAnsi="Times New Roman"/>
          <w:b w:val="0"/>
          <w:bCs/>
          <w:sz w:val="26"/>
          <w:szCs w:val="26"/>
        </w:rPr>
      </w:pPr>
      <w:r>
        <w:rPr>
          <w:rFonts w:hint="default"/>
          <w:b w:val="0"/>
          <w:bCs/>
          <w:sz w:val="26"/>
          <w:szCs w:val="26"/>
          <w:lang w:val="en-US"/>
        </w:rPr>
        <w:tab/>
      </w:r>
      <w:r>
        <w:rPr>
          <w:rFonts w:hint="default" w:ascii="Times New Roman" w:hAnsi="Times New Roman"/>
          <w:b/>
          <w:bCs w:val="0"/>
          <w:sz w:val="26"/>
          <w:szCs w:val="26"/>
        </w:rPr>
        <w:t>Giai đoạn 1 (Sprint 1-4, 11/08 - 07/09/2025):</w:t>
      </w:r>
      <w:r>
        <w:rPr>
          <w:rFonts w:hint="default" w:ascii="Times New Roman" w:hAnsi="Times New Roman"/>
          <w:b w:val="0"/>
          <w:bCs/>
          <w:sz w:val="26"/>
          <w:szCs w:val="26"/>
        </w:rPr>
        <w:t xml:space="preserve"> Thiết lập môi trường (Node.js/Express server, React Native project với Tamagui, PostgreSQL DB), user management với Firebase Auth, cơ bản frontend UI.</w:t>
      </w:r>
    </w:p>
    <w:p w14:paraId="04799397">
      <w:pPr>
        <w:numPr>
          <w:ilvl w:val="0"/>
          <w:numId w:val="0"/>
        </w:numPr>
        <w:spacing w:line="360" w:lineRule="auto"/>
        <w:jc w:val="both"/>
        <w:rPr>
          <w:rFonts w:hint="default" w:ascii="Times New Roman" w:hAnsi="Times New Roman"/>
          <w:b w:val="0"/>
          <w:bCs/>
          <w:sz w:val="26"/>
          <w:szCs w:val="26"/>
        </w:rPr>
      </w:pPr>
      <w:r>
        <w:rPr>
          <w:rFonts w:hint="default"/>
          <w:b w:val="0"/>
          <w:bCs/>
          <w:sz w:val="26"/>
          <w:szCs w:val="26"/>
          <w:lang w:val="en-US"/>
        </w:rPr>
        <w:tab/>
      </w:r>
      <w:r>
        <w:rPr>
          <w:rFonts w:hint="default" w:ascii="Times New Roman" w:hAnsi="Times New Roman"/>
          <w:b/>
          <w:bCs w:val="0"/>
          <w:sz w:val="26"/>
          <w:szCs w:val="26"/>
        </w:rPr>
        <w:t>Giai đoạn 2 (Sprint 5-9, 08/09 - 12/10/2025):</w:t>
      </w:r>
      <w:r>
        <w:rPr>
          <w:rFonts w:hint="default" w:ascii="Times New Roman" w:hAnsi="Times New Roman"/>
          <w:b w:val="0"/>
          <w:bCs/>
          <w:sz w:val="26"/>
          <w:szCs w:val="26"/>
        </w:rPr>
        <w:t xml:space="preserve"> Triển khai content (songs/</w:t>
      </w:r>
      <w:r>
        <w:rPr>
          <w:rFonts w:hint="default"/>
          <w:b w:val="0"/>
          <w:bCs/>
          <w:sz w:val="26"/>
          <w:szCs w:val="26"/>
          <w:lang w:val="en-US"/>
        </w:rPr>
        <w:t xml:space="preserve"> </w:t>
      </w:r>
      <w:r>
        <w:rPr>
          <w:rFonts w:hint="default" w:ascii="Times New Roman" w:hAnsi="Times New Roman"/>
          <w:b w:val="0"/>
          <w:bCs/>
          <w:sz w:val="26"/>
          <w:szCs w:val="26"/>
        </w:rPr>
        <w:t>playlists) với PostgreSQL/Firebase Storage, chia sẻ cơ bản, test tích hợp.</w:t>
      </w:r>
    </w:p>
    <w:p w14:paraId="20CC891D">
      <w:pPr>
        <w:numPr>
          <w:ilvl w:val="0"/>
          <w:numId w:val="0"/>
        </w:numPr>
        <w:spacing w:line="360" w:lineRule="auto"/>
        <w:jc w:val="both"/>
        <w:rPr>
          <w:rFonts w:hint="default" w:ascii="Times New Roman" w:hAnsi="Times New Roman"/>
          <w:b w:val="0"/>
          <w:bCs/>
          <w:sz w:val="26"/>
          <w:szCs w:val="26"/>
        </w:rPr>
      </w:pPr>
      <w:r>
        <w:rPr>
          <w:rFonts w:hint="default"/>
          <w:b w:val="0"/>
          <w:bCs/>
          <w:sz w:val="26"/>
          <w:szCs w:val="26"/>
          <w:lang w:val="en-US"/>
        </w:rPr>
        <w:tab/>
      </w:r>
      <w:r>
        <w:rPr>
          <w:rFonts w:hint="default" w:ascii="Times New Roman" w:hAnsi="Times New Roman"/>
          <w:b/>
          <w:bCs w:val="0"/>
          <w:sz w:val="26"/>
          <w:szCs w:val="26"/>
        </w:rPr>
        <w:t xml:space="preserve">Giai đoạn 3 (Sprint 10-12, 13/10 - 02/11/2025): </w:t>
      </w:r>
      <w:r>
        <w:rPr>
          <w:rFonts w:hint="default" w:ascii="Times New Roman" w:hAnsi="Times New Roman"/>
          <w:b w:val="0"/>
          <w:bCs/>
          <w:sz w:val="26"/>
          <w:szCs w:val="26"/>
        </w:rPr>
        <w:t>Thêm AI gợi ý (TensorFlow.js model train trên lịch sử), realtime notifications (SocketIO integrate với React Native), đồng bộ client-server.</w:t>
      </w:r>
    </w:p>
    <w:p w14:paraId="7EBC7776">
      <w:pPr>
        <w:numPr>
          <w:ilvl w:val="0"/>
          <w:numId w:val="0"/>
        </w:numPr>
        <w:spacing w:line="360" w:lineRule="auto"/>
        <w:jc w:val="both"/>
        <w:rPr>
          <w:rFonts w:hint="default" w:ascii="Times New Roman" w:hAnsi="Times New Roman"/>
          <w:b w:val="0"/>
          <w:bCs/>
          <w:sz w:val="26"/>
          <w:szCs w:val="26"/>
        </w:rPr>
      </w:pPr>
      <w:r>
        <w:rPr>
          <w:rFonts w:hint="default"/>
          <w:b w:val="0"/>
          <w:bCs/>
          <w:sz w:val="26"/>
          <w:szCs w:val="26"/>
          <w:lang w:val="en-US"/>
        </w:rPr>
        <w:tab/>
      </w:r>
      <w:r>
        <w:rPr>
          <w:rFonts w:hint="default" w:ascii="Times New Roman" w:hAnsi="Times New Roman"/>
          <w:b/>
          <w:bCs w:val="0"/>
          <w:sz w:val="26"/>
          <w:szCs w:val="26"/>
        </w:rPr>
        <w:t xml:space="preserve">Giai đoạn 4 (Sprint 13-15, 03/11 - 23/11/2025): </w:t>
      </w:r>
      <w:r>
        <w:rPr>
          <w:rFonts w:hint="default" w:ascii="Times New Roman" w:hAnsi="Times New Roman"/>
          <w:b w:val="0"/>
          <w:bCs/>
          <w:sz w:val="26"/>
          <w:szCs w:val="26"/>
        </w:rPr>
        <w:t>Tối ưu (performance API, security Firebase rules), test toàn diện, chuẩn bị báo cáo/bảo vệ.</w:t>
      </w:r>
    </w:p>
    <w:p w14:paraId="726D47B6">
      <w:pPr>
        <w:numPr>
          <w:ilvl w:val="0"/>
          <w:numId w:val="0"/>
        </w:numPr>
        <w:spacing w:line="360" w:lineRule="auto"/>
        <w:jc w:val="both"/>
        <w:rPr>
          <w:rFonts w:hint="default" w:ascii="Times New Roman" w:hAnsi="Times New Roman"/>
          <w:b w:val="0"/>
          <w:bCs/>
          <w:sz w:val="26"/>
          <w:szCs w:val="26"/>
        </w:rPr>
      </w:pPr>
      <w:r>
        <w:rPr>
          <w:rFonts w:hint="default"/>
          <w:b w:val="0"/>
          <w:bCs/>
          <w:sz w:val="26"/>
          <w:szCs w:val="26"/>
          <w:lang w:val="en-US"/>
        </w:rPr>
        <w:tab/>
      </w:r>
      <w:r>
        <w:rPr>
          <w:rFonts w:hint="default" w:ascii="Times New Roman" w:hAnsi="Times New Roman"/>
          <w:b/>
          <w:bCs w:val="0"/>
          <w:sz w:val="26"/>
          <w:szCs w:val="26"/>
        </w:rPr>
        <w:t>Công cụ:</w:t>
      </w:r>
      <w:r>
        <w:rPr>
          <w:rFonts w:hint="default" w:ascii="Times New Roman" w:hAnsi="Times New Roman"/>
          <w:b w:val="0"/>
          <w:bCs/>
          <w:sz w:val="26"/>
          <w:szCs w:val="26"/>
        </w:rPr>
        <w:t xml:space="preserve"> Git cho version control, Trello/Jira cho sprint management, Postman cho API test, Firebase Console cho monitoring.</w:t>
      </w:r>
    </w:p>
    <w:p w14:paraId="23C273F5">
      <w:pPr>
        <w:spacing w:line="360" w:lineRule="auto"/>
        <w:jc w:val="both"/>
        <w:rPr>
          <w:rFonts w:ascii="Times New Roman" w:hAnsi="Times New Roman" w:cs="Times New Roman"/>
          <w:b/>
          <w:sz w:val="26"/>
          <w:szCs w:val="26"/>
        </w:rPr>
      </w:pPr>
      <w:r>
        <w:rPr>
          <w:rFonts w:hint="default" w:cs="Times New Roman"/>
          <w:b/>
          <w:sz w:val="26"/>
          <w:szCs w:val="26"/>
          <w:lang w:val="en-US"/>
        </w:rPr>
        <w:tab/>
      </w:r>
      <w:r>
        <w:rPr>
          <w:rFonts w:ascii="Times New Roman" w:hAnsi="Times New Roman" w:cs="Times New Roman"/>
          <w:b/>
          <w:sz w:val="26"/>
          <w:szCs w:val="26"/>
        </w:rPr>
        <w:t>9. Đánh giá hiệu quả:</w:t>
      </w:r>
    </w:p>
    <w:p w14:paraId="4C754FEC">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bCs/>
          <w:sz w:val="26"/>
          <w:szCs w:val="26"/>
        </w:rPr>
        <w:t>Tiêu chí đánh giá</w:t>
      </w:r>
      <w:r>
        <w:rPr>
          <w:rFonts w:hint="default" w:ascii="Times New Roman" w:hAnsi="Times New Roman"/>
          <w:b w:val="0"/>
          <w:bCs w:val="0"/>
          <w:sz w:val="26"/>
          <w:szCs w:val="26"/>
        </w:rPr>
        <w:t xml:space="preserve">: </w:t>
      </w:r>
    </w:p>
    <w:p w14:paraId="46F4F20D">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Chức năng: 100% core (playback, playlist) và 80% nâng cao (AI gợi ý, SocketIO notifications) hoạt động.</w:t>
      </w:r>
    </w:p>
    <w:p w14:paraId="4B9E18C3">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Hiệu suất: Load time &lt; 1s (React Native với Tamagui optimizations), API response &lt; 200ms, AI accuracy ≥ 70% (test trên dataset mẫu).</w:t>
      </w:r>
    </w:p>
    <w:p w14:paraId="6B6022F3">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UX/UI: 85% user hài lòng với responsive themes/animations (Tamagui benchmarks).</w:t>
      </w:r>
    </w:p>
    <w:p w14:paraId="600F9A60">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 xml:space="preserve">Bảo mật: </w:t>
      </w:r>
      <w:r>
        <w:rPr>
          <w:rFonts w:hint="default"/>
          <w:b w:val="0"/>
          <w:bCs w:val="0"/>
          <w:sz w:val="26"/>
          <w:szCs w:val="26"/>
          <w:lang w:val="en-US"/>
        </w:rPr>
        <w:t>JWT</w:t>
      </w:r>
      <w:r>
        <w:rPr>
          <w:rFonts w:hint="default" w:ascii="Times New Roman" w:hAnsi="Times New Roman"/>
          <w:b w:val="0"/>
          <w:bCs w:val="0"/>
          <w:sz w:val="26"/>
          <w:szCs w:val="26"/>
        </w:rPr>
        <w:t xml:space="preserve"> an toàn, no leaks in SocketIO.</w:t>
      </w:r>
    </w:p>
    <w:p w14:paraId="52776B76">
      <w:pPr>
        <w:jc w:val="both"/>
        <w:rPr>
          <w:rFonts w:hint="default" w:ascii="Times New Roman" w:hAnsi="Times New Roman"/>
          <w:b/>
          <w:bCs/>
          <w:sz w:val="26"/>
          <w:szCs w:val="26"/>
        </w:rPr>
      </w:pPr>
      <w:r>
        <w:rPr>
          <w:rFonts w:hint="default"/>
          <w:b w:val="0"/>
          <w:bCs w:val="0"/>
          <w:sz w:val="26"/>
          <w:szCs w:val="26"/>
          <w:lang w:val="en-US"/>
        </w:rPr>
        <w:tab/>
      </w:r>
      <w:r>
        <w:rPr>
          <w:rFonts w:hint="default" w:ascii="Times New Roman" w:hAnsi="Times New Roman"/>
          <w:b/>
          <w:bCs/>
          <w:sz w:val="26"/>
          <w:szCs w:val="26"/>
        </w:rPr>
        <w:t xml:space="preserve">Phương pháp: </w:t>
      </w:r>
    </w:p>
    <w:p w14:paraId="33B8A90A">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Unit test (Jest cho Node.js/React Native), integration test (API với frontend).</w:t>
      </w:r>
    </w:p>
    <w:p w14:paraId="4831D474">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val="0"/>
          <w:bCs w:val="0"/>
          <w:sz w:val="26"/>
          <w:szCs w:val="26"/>
        </w:rPr>
        <w:t>User test với 15-25 người (feedback qua forms), đo performance (React Native Profiler, PostgreSQL).</w:t>
      </w:r>
    </w:p>
    <w:p w14:paraId="6EE61747">
      <w:pPr>
        <w:jc w:val="both"/>
        <w:rPr>
          <w:rFonts w:hint="default" w:ascii="Times New Roman" w:hAnsi="Times New Roman"/>
          <w:b w:val="0"/>
          <w:bCs w:val="0"/>
          <w:sz w:val="26"/>
          <w:szCs w:val="26"/>
        </w:rPr>
      </w:pPr>
      <w:r>
        <w:rPr>
          <w:rFonts w:hint="default"/>
          <w:b w:val="0"/>
          <w:bCs w:val="0"/>
          <w:sz w:val="26"/>
          <w:szCs w:val="26"/>
          <w:lang w:val="en-US"/>
        </w:rPr>
        <w:tab/>
      </w:r>
      <w:r>
        <w:rPr>
          <w:rFonts w:hint="default" w:ascii="Times New Roman" w:hAnsi="Times New Roman"/>
          <w:b/>
          <w:bCs/>
          <w:sz w:val="26"/>
          <w:szCs w:val="26"/>
        </w:rPr>
        <w:t>Kết quả mong đợi</w:t>
      </w:r>
      <w:r>
        <w:rPr>
          <w:rFonts w:hint="default" w:ascii="Times New Roman" w:hAnsi="Times New Roman"/>
          <w:b w:val="0"/>
          <w:bCs w:val="0"/>
          <w:sz w:val="26"/>
          <w:szCs w:val="26"/>
        </w:rPr>
        <w:t>: Điểm cao đồ án, ứng dụng deploy demo, tiềm năng mở rộng (thêm chat SocketIO).</w:t>
      </w:r>
    </w:p>
    <w:p w14:paraId="5FDD7CA8">
      <w:pPr>
        <w:rPr>
          <w:rFonts w:hint="default" w:ascii="Times New Roman" w:hAnsi="Times New Roman"/>
          <w:b w:val="0"/>
          <w:bCs w:val="0"/>
          <w:sz w:val="26"/>
          <w:szCs w:val="26"/>
        </w:rPr>
      </w:pPr>
      <w:r>
        <w:rPr>
          <w:rFonts w:hint="default" w:ascii="Times New Roman" w:hAnsi="Times New Roman"/>
          <w:b w:val="0"/>
          <w:bCs w:val="0"/>
          <w:sz w:val="26"/>
          <w:szCs w:val="26"/>
        </w:rPr>
        <w:br w:type="page"/>
      </w:r>
    </w:p>
    <w:p w14:paraId="7B39F499">
      <w:pPr>
        <w:jc w:val="both"/>
        <w:rPr>
          <w:rFonts w:hint="default" w:ascii="Times New Roman" w:hAnsi="Times New Roman"/>
          <w:b w:val="0"/>
          <w:bCs w:val="0"/>
          <w:sz w:val="26"/>
          <w:szCs w:val="26"/>
        </w:rPr>
      </w:pPr>
    </w:p>
    <w:p w14:paraId="60564D4B">
      <w:pPr>
        <w:pStyle w:val="2"/>
        <w:bidi w:val="0"/>
        <w:ind w:left="360" w:leftChars="0" w:hanging="360" w:firstLineChars="0"/>
      </w:pPr>
      <w:r>
        <w:rPr>
          <w:rFonts w:hint="default"/>
          <w:lang w:val="en-US"/>
        </w:rPr>
        <w:t>KẾT LUẬN VÀ HƯỚNG PHÁT TRIỂN</w:t>
      </w:r>
      <w:r>
        <w:br w:type="textWrapping"/>
      </w:r>
      <w:r>
        <w:br w:type="textWrapping"/>
      </w:r>
    </w:p>
    <w:p w14:paraId="6F6A5E43">
      <w:pPr>
        <w:jc w:val="both"/>
        <w:rPr>
          <w:rFonts w:ascii="Times New Roman" w:hAnsi="Times New Roman"/>
          <w:b/>
          <w:sz w:val="26"/>
        </w:rPr>
      </w:pPr>
      <w:bookmarkStart w:id="120" w:name="_Toc14926"/>
      <w:bookmarkStart w:id="121" w:name="_Toc184302693"/>
      <w:bookmarkStart w:id="122" w:name="_Toc29031"/>
      <w:bookmarkStart w:id="123" w:name="_Toc588"/>
      <w:bookmarkStart w:id="124" w:name="_Toc183901060"/>
      <w:bookmarkStart w:id="125" w:name="Hinh3o6Name"/>
      <w:bookmarkStart w:id="126" w:name="Tailieuthamkhao"/>
      <w:r>
        <w:br w:type="page"/>
      </w:r>
    </w:p>
    <w:p w14:paraId="69E01088">
      <w:pPr>
        <w:pStyle w:val="142"/>
        <w:jc w:val="center"/>
        <w:outlineLvl w:val="0"/>
      </w:pPr>
      <w:bookmarkStart w:id="127" w:name="_Toc27624"/>
      <w:r>
        <w:t>TÀI LIỆU THAM KHẢO</w:t>
      </w:r>
      <w:bookmarkEnd w:id="120"/>
      <w:bookmarkEnd w:id="121"/>
      <w:bookmarkEnd w:id="122"/>
      <w:bookmarkEnd w:id="123"/>
      <w:bookmarkEnd w:id="124"/>
      <w:bookmarkEnd w:id="127"/>
    </w:p>
    <w:p w14:paraId="721669E5">
      <w:pPr>
        <w:numPr>
          <w:ilvl w:val="0"/>
          <w:numId w:val="17"/>
        </w:numPr>
        <w:spacing w:line="360" w:lineRule="auto"/>
        <w:jc w:val="both"/>
        <w:outlineLvl w:val="1"/>
        <w:rPr>
          <w:rFonts w:hint="default" w:ascii="Times New Roman" w:hAnsi="Times New Roman" w:eastAsia="SimSun" w:cs="Times New Roman"/>
          <w:sz w:val="26"/>
          <w:szCs w:val="26"/>
        </w:rPr>
      </w:pPr>
      <w:bookmarkStart w:id="128" w:name="NodeJs"/>
      <w:r>
        <w:rPr>
          <w:rFonts w:hint="default" w:ascii="Times New Roman" w:hAnsi="Times New Roman" w:eastAsia="SimSun" w:cs="Times New Roman"/>
          <w:sz w:val="26"/>
          <w:szCs w:val="26"/>
        </w:rPr>
        <w:t>Node.js Foundation, "About this documentation", Node.js v25.x API Reference Documentation.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color w:val="000000" w:themeColor="text1"/>
          <w:sz w:val="26"/>
          <w:szCs w:val="26"/>
          <w14:textFill>
            <w14:solidFill>
              <w14:schemeClr w14:val="tx1"/>
            </w14:solidFill>
          </w14:textFill>
        </w:rPr>
        <w:fldChar w:fldCharType="begin"/>
      </w:r>
      <w:r>
        <w:rPr>
          <w:rFonts w:hint="default" w:ascii="Times New Roman" w:hAnsi="Times New Roman" w:eastAsia="SimSun" w:cs="Times New Roman"/>
          <w:color w:val="000000" w:themeColor="text1"/>
          <w:sz w:val="26"/>
          <w:szCs w:val="26"/>
          <w14:textFill>
            <w14:solidFill>
              <w14:schemeClr w14:val="tx1"/>
            </w14:solidFill>
          </w14:textFill>
        </w:rPr>
        <w:instrText xml:space="preserve"> HYPERLINK "https://nodejs.org/docs/latest/api/documentation.html" </w:instrText>
      </w:r>
      <w:r>
        <w:rPr>
          <w:rFonts w:hint="default" w:ascii="Times New Roman" w:hAnsi="Times New Roman" w:eastAsia="SimSun" w:cs="Times New Roman"/>
          <w:color w:val="000000" w:themeColor="text1"/>
          <w:sz w:val="26"/>
          <w:szCs w:val="26"/>
          <w14:textFill>
            <w14:solidFill>
              <w14:schemeClr w14:val="tx1"/>
            </w14:solidFill>
          </w14:textFill>
        </w:rPr>
        <w:fldChar w:fldCharType="separate"/>
      </w:r>
      <w:r>
        <w:rPr>
          <w:rStyle w:val="36"/>
          <w:rFonts w:hint="default" w:ascii="Times New Roman" w:hAnsi="Times New Roman" w:eastAsia="SimSun" w:cs="Times New Roman"/>
          <w:color w:val="000000" w:themeColor="text1"/>
          <w:sz w:val="26"/>
          <w:szCs w:val="26"/>
          <w14:textFill>
            <w14:solidFill>
              <w14:schemeClr w14:val="tx1"/>
            </w14:solidFill>
          </w14:textFill>
        </w:rPr>
        <w:t>About this documentation | Node.js v25.2.0 Documentation</w:t>
      </w:r>
      <w:r>
        <w:rPr>
          <w:rFonts w:hint="default" w:ascii="Times New Roman" w:hAnsi="Times New Roman" w:eastAsia="SimSun" w:cs="Times New Roman"/>
          <w:color w:val="000000" w:themeColor="text1"/>
          <w:sz w:val="26"/>
          <w:szCs w:val="26"/>
          <w14:textFill>
            <w14:solidFill>
              <w14:schemeClr w14:val="tx1"/>
            </w14:solidFill>
          </w14:textFill>
        </w:rPr>
        <w:fldChar w:fldCharType="end"/>
      </w:r>
      <w:r>
        <w:rPr>
          <w:rFonts w:hint="default" w:ascii="Times New Roman" w:hAnsi="Times New Roman" w:eastAsia="SimSun" w:cs="Times New Roman"/>
          <w:color w:val="000000" w:themeColor="text1"/>
          <w:sz w:val="26"/>
          <w:szCs w:val="26"/>
          <w14:textFill>
            <w14:solidFill>
              <w14:schemeClr w14:val="tx1"/>
            </w14:solidFill>
          </w14:textFill>
        </w:rPr>
        <w:t>.</w:t>
      </w:r>
      <w:r>
        <w:rPr>
          <w:rFonts w:hint="default" w:ascii="Times New Roman" w:hAnsi="Times New Roman" w:eastAsia="SimSun" w:cs="Times New Roman"/>
          <w:sz w:val="26"/>
          <w:szCs w:val="26"/>
        </w:rPr>
        <w:t xml:space="preserve"> [Truy cập ngày: 16-11-2025].</w:t>
      </w:r>
    </w:p>
    <w:p w14:paraId="7BDC4A66">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29" w:name="Express"/>
      <w:r>
        <w:rPr>
          <w:rFonts w:hint="default" w:ascii="Times New Roman" w:hAnsi="Times New Roman" w:eastAsia="SimSun" w:cs="Times New Roman"/>
          <w:sz w:val="26"/>
          <w:szCs w:val="26"/>
        </w:rPr>
        <w:t>W3Schools, "Node.js Express Intro", W3Schools.com.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"https://www.w3schools.com/nodejs/nodejs_express.asp" </w:instrText>
      </w:r>
      <w:r>
        <w:rPr>
          <w:rFonts w:hint="default" w:ascii="Times New Roman" w:hAnsi="Times New Roman" w:eastAsia="SimSun" w:cs="Times New Roman"/>
          <w:sz w:val="26"/>
          <w:szCs w:val="26"/>
        </w:rPr>
        <w:fldChar w:fldCharType="separate"/>
      </w:r>
      <w:r>
        <w:rPr>
          <w:rStyle w:val="36"/>
          <w:rFonts w:hint="default" w:ascii="Times New Roman" w:hAnsi="Times New Roman" w:eastAsia="SimSun" w:cs="Times New Roman"/>
          <w:sz w:val="26"/>
          <w:szCs w:val="26"/>
        </w:rPr>
        <w:t>https://www.w3schools.com/nodejs/nodejs_express.asp</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[Truy cập ngày: 16-11-2025].</w:t>
      </w:r>
      <w:r>
        <w:rPr>
          <w:rFonts w:hint="default" w:ascii="Times New Roman" w:hAnsi="Times New Roman" w:eastAsia="SimSun" w:cs="Times New Roman"/>
          <w:sz w:val="26"/>
          <w:szCs w:val="26"/>
          <w:lang w:val="en-US"/>
        </w:rPr>
        <w:tab/>
      </w:r>
    </w:p>
    <w:bookmarkEnd w:id="129"/>
    <w:p w14:paraId="4BA4160E">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0" w:name="reactNative"/>
      <w:r>
        <w:rPr>
          <w:rFonts w:hint="default" w:ascii="Times New Roman" w:hAnsi="Times New Roman" w:eastAsia="SimSun" w:cs="Times New Roman"/>
          <w:sz w:val="26"/>
          <w:szCs w:val="26"/>
        </w:rPr>
        <w:t>Meta, "React Native - Create native apps for Android and iOS using React", Reactnative.dev.</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"https://reactnative.dev/" </w:instrText>
      </w:r>
      <w:r>
        <w:rPr>
          <w:rFonts w:hint="default" w:ascii="Times New Roman" w:hAnsi="Times New Roman" w:eastAsia="SimSun" w:cs="Times New Roman"/>
          <w:sz w:val="26"/>
          <w:szCs w:val="26"/>
        </w:rPr>
        <w:fldChar w:fldCharType="separate"/>
      </w:r>
      <w:r>
        <w:rPr>
          <w:rStyle w:val="36"/>
          <w:rFonts w:hint="default" w:ascii="Times New Roman" w:hAnsi="Times New Roman" w:eastAsia="SimSun" w:cs="Times New Roman"/>
          <w:sz w:val="26"/>
          <w:szCs w:val="26"/>
        </w:rPr>
        <w:t>https://reactnative.dev/</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xml:space="preserve">. </w:t>
      </w:r>
      <w:bookmarkEnd w:id="130"/>
      <w:r>
        <w:rPr>
          <w:rFonts w:hint="default" w:ascii="Times New Roman" w:hAnsi="Times New Roman" w:eastAsia="SimSun" w:cs="Times New Roman"/>
          <w:sz w:val="26"/>
          <w:szCs w:val="26"/>
        </w:rPr>
        <w:t>[Truy cập ngày: 16-11-2025].</w:t>
      </w:r>
    </w:p>
    <w:p w14:paraId="51FAB144">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1" w:name="NextJs"/>
      <w:r>
        <w:rPr>
          <w:rFonts w:hint="default" w:ascii="Times New Roman" w:hAnsi="Times New Roman" w:eastAsia="SimSun" w:cs="Times New Roman"/>
          <w:sz w:val="26"/>
          <w:szCs w:val="26"/>
        </w:rPr>
        <w:t xml:space="preserve">Vercel, "Introduction to Next.js", Next.js Documentation.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"https://nextjs.org/docs" </w:instrText>
      </w:r>
      <w:r>
        <w:rPr>
          <w:rFonts w:hint="default" w:ascii="Times New Roman" w:hAnsi="Times New Roman" w:eastAsia="SimSun" w:cs="Times New Roman"/>
          <w:sz w:val="26"/>
          <w:szCs w:val="26"/>
        </w:rPr>
        <w:fldChar w:fldCharType="separate"/>
      </w:r>
      <w:r>
        <w:rPr>
          <w:rStyle w:val="51"/>
          <w:rFonts w:hint="default" w:ascii="Times New Roman" w:hAnsi="Times New Roman" w:eastAsia="SimSun" w:cs="Times New Roman"/>
          <w:sz w:val="26"/>
          <w:szCs w:val="26"/>
        </w:rPr>
        <w:t>https://nextjs.org/docs</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bookmarkEnd w:id="131"/>
      <w:r>
        <w:rPr>
          <w:rFonts w:hint="default" w:ascii="Times New Roman" w:hAnsi="Times New Roman" w:eastAsia="SimSun" w:cs="Times New Roman"/>
          <w:sz w:val="26"/>
          <w:szCs w:val="26"/>
        </w:rPr>
        <w:t xml:space="preserve"> [Truy cập ngày: </w:t>
      </w:r>
      <w:r>
        <w:rPr>
          <w:rFonts w:hint="default" w:ascii="Times New Roman" w:hAnsi="Times New Roman" w:eastAsia="SimSun" w:cs="Times New Roman"/>
          <w:sz w:val="26"/>
          <w:szCs w:val="26"/>
          <w:lang w:val="en-US"/>
        </w:rPr>
        <w:t>16</w:t>
      </w:r>
      <w:r>
        <w:rPr>
          <w:rFonts w:hint="default" w:ascii="Times New Roman" w:hAnsi="Times New Roman" w:eastAsia="SimSun" w:cs="Times New Roman"/>
          <w:sz w:val="26"/>
          <w:szCs w:val="26"/>
        </w:rPr>
        <w:t>-11-2025].</w:t>
      </w:r>
    </w:p>
    <w:p w14:paraId="27E690B6">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2" w:name="PostGre"/>
      <w:r>
        <w:rPr>
          <w:rFonts w:hint="default" w:ascii="Times New Roman" w:hAnsi="Times New Roman" w:eastAsia="SimSun" w:cs="Times New Roman"/>
          <w:sz w:val="26"/>
          <w:szCs w:val="26"/>
        </w:rPr>
        <w:t>The PostgreSQL Global Development Group, "What Is PostgreSQL?", PostgreSQL 16</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Documentation.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"https://www.postgresql.org/docs/current/intro-whatis.html" </w:instrText>
      </w:r>
      <w:r>
        <w:rPr>
          <w:rFonts w:hint="default" w:ascii="Times New Roman" w:hAnsi="Times New Roman" w:eastAsia="SimSun" w:cs="Times New Roman"/>
          <w:sz w:val="26"/>
          <w:szCs w:val="26"/>
        </w:rPr>
        <w:fldChar w:fldCharType="separate"/>
      </w:r>
      <w:r>
        <w:rPr>
          <w:rStyle w:val="51"/>
          <w:rFonts w:hint="default" w:ascii="Times New Roman" w:hAnsi="Times New Roman" w:eastAsia="SimSun" w:cs="Times New Roman"/>
          <w:sz w:val="26"/>
          <w:szCs w:val="26"/>
        </w:rPr>
        <w:t>https://www.postgresql.org/docs/current/intro-whatis.html</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bookmarkEnd w:id="132"/>
      <w:r>
        <w:rPr>
          <w:rFonts w:hint="default" w:ascii="Times New Roman" w:hAnsi="Times New Roman" w:eastAsia="SimSun" w:cs="Times New Roman"/>
          <w:sz w:val="26"/>
          <w:szCs w:val="26"/>
        </w:rPr>
        <w:t xml:space="preserve"> [Truy cập ngày: 16-11-2025].</w:t>
      </w:r>
    </w:p>
    <w:p w14:paraId="4A901131">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3" w:name="socket"/>
      <w:r>
        <w:rPr>
          <w:rFonts w:hint="default" w:ascii="Times New Roman" w:hAnsi="Times New Roman" w:eastAsia="SimSun" w:cs="Times New Roman"/>
          <w:sz w:val="26"/>
          <w:szCs w:val="26"/>
        </w:rPr>
        <w:t>Socket.IO, "Introduction to Socket.IO", Socket.IO Documentatio</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"https://socket.io/docs/v4/" </w:instrText>
      </w:r>
      <w:r>
        <w:rPr>
          <w:rFonts w:hint="default" w:ascii="Times New Roman" w:hAnsi="Times New Roman" w:eastAsia="SimSun" w:cs="Times New Roman"/>
          <w:sz w:val="26"/>
          <w:szCs w:val="26"/>
        </w:rPr>
        <w:fldChar w:fldCharType="separate"/>
      </w:r>
      <w:r>
        <w:rPr>
          <w:rStyle w:val="51"/>
          <w:rFonts w:hint="default" w:ascii="Times New Roman" w:hAnsi="Times New Roman" w:eastAsia="SimSun" w:cs="Times New Roman"/>
          <w:sz w:val="26"/>
          <w:szCs w:val="26"/>
        </w:rPr>
        <w:t>https://socket.io/docs/v4/</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bookmarkEnd w:id="133"/>
      <w:r>
        <w:rPr>
          <w:rFonts w:hint="default" w:ascii="Times New Roman" w:hAnsi="Times New Roman" w:eastAsia="SimSun" w:cs="Times New Roman"/>
          <w:sz w:val="26"/>
          <w:szCs w:val="26"/>
        </w:rPr>
        <w:t xml:space="preserve"> [Truy cập ngày: 16-11-2025].</w:t>
      </w:r>
    </w:p>
    <w:p w14:paraId="2282191D">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4" w:name="expo"/>
      <w:r>
        <w:rPr>
          <w:rFonts w:hint="default" w:ascii="Times New Roman" w:hAnsi="Times New Roman" w:eastAsia="SimSun" w:cs="Times New Roman"/>
          <w:sz w:val="26"/>
          <w:szCs w:val="26"/>
        </w:rPr>
        <w:t>Expo Team, "Introduction to Expo", Expo Documentation.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"https://docs.expo.dev/get-started/introduction/" </w:instrText>
      </w:r>
      <w:r>
        <w:rPr>
          <w:rFonts w:hint="default" w:ascii="Times New Roman" w:hAnsi="Times New Roman" w:eastAsia="SimSun" w:cs="Times New Roman"/>
          <w:sz w:val="26"/>
          <w:szCs w:val="26"/>
        </w:rPr>
        <w:fldChar w:fldCharType="separate"/>
      </w:r>
      <w:r>
        <w:rPr>
          <w:rStyle w:val="51"/>
          <w:rFonts w:hint="default" w:ascii="Times New Roman" w:hAnsi="Times New Roman" w:eastAsia="SimSun" w:cs="Times New Roman"/>
          <w:sz w:val="26"/>
          <w:szCs w:val="26"/>
        </w:rPr>
        <w:t>https://docs.expo.dev/get-started/introduction/</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bookmarkEnd w:id="134"/>
      <w:r>
        <w:rPr>
          <w:rFonts w:hint="default" w:ascii="Times New Roman" w:hAnsi="Times New Roman" w:eastAsia="SimSun" w:cs="Times New Roman"/>
          <w:sz w:val="26"/>
          <w:szCs w:val="26"/>
        </w:rPr>
        <w:t xml:space="preserve"> [Truy cập ngày: 16-11-2025]</w:t>
      </w:r>
      <w:r>
        <w:rPr>
          <w:rFonts w:hint="default" w:ascii="Times New Roman" w:hAnsi="Times New Roman" w:eastAsia="SimSun" w:cs="Times New Roman"/>
          <w:sz w:val="26"/>
          <w:szCs w:val="26"/>
          <w:lang w:val="en-US"/>
        </w:rPr>
        <w:t>.</w:t>
      </w:r>
    </w:p>
    <w:p w14:paraId="17F98F40">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5" w:name="tailwind"/>
      <w:r>
        <w:rPr>
          <w:rFonts w:hint="default" w:ascii="Times New Roman" w:hAnsi="Times New Roman" w:cs="Times New Roman"/>
          <w:sz w:val="26"/>
          <w:szCs w:val="26"/>
          <w:lang w:val="en-US"/>
        </w:rPr>
        <w:t>T</w:t>
      </w:r>
      <w:r>
        <w:rPr>
          <w:rStyle w:val="44"/>
          <w:rFonts w:hint="default" w:ascii="Times New Roman" w:hAnsi="Times New Roman" w:cs="Times New Roman"/>
          <w:sz w:val="26"/>
          <w:szCs w:val="26"/>
        </w:rPr>
        <w:t xml:space="preserve">ailwind Labs, "Tailwind CSS Documentation", v2.tailwindcss.com. </w:t>
      </w:r>
      <w:r>
        <w:rPr>
          <w:rStyle w:val="44"/>
          <w:rFonts w:hint="default" w:ascii="Times New Roman" w:hAnsi="Times New Roman" w:cs="Times New Roman"/>
          <w:sz w:val="26"/>
          <w:szCs w:val="26"/>
        </w:rPr>
        <w:fldChar w:fldCharType="begin"/>
      </w:r>
      <w:r>
        <w:rPr>
          <w:rStyle w:val="44"/>
          <w:rFonts w:hint="default" w:ascii="Times New Roman" w:hAnsi="Times New Roman" w:cs="Times New Roman"/>
          <w:sz w:val="26"/>
          <w:szCs w:val="26"/>
        </w:rPr>
        <w:instrText xml:space="preserve"> HYPERLINK "https://v2.tailwindcss.com/docs/" </w:instrText>
      </w:r>
      <w:r>
        <w:rPr>
          <w:rStyle w:val="44"/>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https://v2.tailwindcss.com/docs/</w:t>
      </w:r>
      <w:r>
        <w:rPr>
          <w:rStyle w:val="44"/>
          <w:rFonts w:hint="default" w:ascii="Times New Roman" w:hAnsi="Times New Roman" w:cs="Times New Roman"/>
          <w:sz w:val="26"/>
          <w:szCs w:val="26"/>
        </w:rPr>
        <w:fldChar w:fldCharType="end"/>
      </w:r>
      <w:r>
        <w:rPr>
          <w:rStyle w:val="44"/>
          <w:rFonts w:hint="default" w:ascii="Times New Roman" w:hAnsi="Times New Roman" w:cs="Times New Roman"/>
          <w:sz w:val="26"/>
          <w:szCs w:val="26"/>
        </w:rPr>
        <w:t>. [Truy cập ngày: 1</w:t>
      </w:r>
      <w:r>
        <w:rPr>
          <w:rStyle w:val="44"/>
          <w:rFonts w:hint="default" w:ascii="Times New Roman" w:hAnsi="Times New Roman" w:cs="Times New Roman"/>
          <w:sz w:val="26"/>
          <w:szCs w:val="26"/>
          <w:lang w:val="en-US"/>
        </w:rPr>
        <w:t>6</w:t>
      </w:r>
      <w:r>
        <w:rPr>
          <w:rStyle w:val="44"/>
          <w:rFonts w:hint="default" w:ascii="Times New Roman" w:hAnsi="Times New Roman" w:cs="Times New Roman"/>
          <w:sz w:val="26"/>
          <w:szCs w:val="26"/>
        </w:rPr>
        <w:t>-11-2025].</w:t>
      </w:r>
    </w:p>
    <w:bookmarkEnd w:id="135"/>
    <w:p w14:paraId="6346DE84">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6" w:name="nativewind"/>
      <w:r>
        <w:rPr>
          <w:rFonts w:hint="default" w:ascii="Times New Roman" w:hAnsi="Times New Roman" w:eastAsia="SimSun" w:cs="Times New Roman"/>
          <w:sz w:val="26"/>
          <w:szCs w:val="26"/>
        </w:rPr>
        <w:t>NativeWind, "What is NativeWind?", NativeWind</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Documentation.</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"https://www.nativewind.dev/docs" </w:instrText>
      </w:r>
      <w:r>
        <w:rPr>
          <w:rFonts w:hint="default" w:ascii="Times New Roman" w:hAnsi="Times New Roman" w:eastAsia="SimSun" w:cs="Times New Roman"/>
          <w:sz w:val="26"/>
          <w:szCs w:val="26"/>
        </w:rPr>
        <w:fldChar w:fldCharType="separate"/>
      </w:r>
      <w:r>
        <w:rPr>
          <w:rStyle w:val="51"/>
          <w:rFonts w:hint="default" w:ascii="Times New Roman" w:hAnsi="Times New Roman" w:eastAsia="SimSun" w:cs="Times New Roman"/>
          <w:sz w:val="26"/>
          <w:szCs w:val="26"/>
        </w:rPr>
        <w:t>https://www.nativewind.dev/docs</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[Truy cập ngày: 16-11-2025].</w:t>
      </w:r>
    </w:p>
    <w:p w14:paraId="6CE212E7">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7" w:name="sequilize"/>
      <w:r>
        <w:rPr>
          <w:rFonts w:hint="default" w:ascii="Times New Roman" w:hAnsi="Times New Roman" w:eastAsia="SimSun" w:cs="Times New Roman"/>
          <w:sz w:val="26"/>
          <w:szCs w:val="26"/>
          <w:lang w:val="en-US"/>
        </w:rPr>
        <w:t>Sequelize Team, "Sequelize - Tutorials and Guides", Sequelize Documentation (v6).</w:t>
      </w: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"https://sequelize.org/docs/v6/"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https://sequelize.org/docs/v6/</w:t>
      </w:r>
      <w:r>
        <w:rPr>
          <w:rFonts w:hint="default" w:ascii="Times New Roman" w:hAnsi="Times New Roman" w:eastAsia="SimSun" w:cs="Times New Roman"/>
          <w:sz w:val="26"/>
          <w:szCs w:val="26"/>
          <w:lang w:val="en-US"/>
        </w:rPr>
        <w:fldChar w:fldCharType="end"/>
      </w:r>
      <w:r>
        <w:rPr>
          <w:rFonts w:hint="default" w:ascii="Times New Roman" w:hAnsi="Times New Roman" w:eastAsia="SimSun" w:cs="Times New Roman"/>
          <w:sz w:val="26"/>
          <w:szCs w:val="26"/>
          <w:lang w:val="en-US"/>
        </w:rPr>
        <w:t>. [Truy cập ngày: 16-11-2025].</w:t>
      </w:r>
    </w:p>
    <w:bookmarkEnd w:id="137"/>
    <w:p w14:paraId="7E468413">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8" w:name="clientServer"/>
      <w:r>
        <w:rPr>
          <w:rFonts w:hint="default" w:ascii="Times New Roman" w:hAnsi="Times New Roman" w:eastAsia="SimSun"/>
          <w:sz w:val="26"/>
          <w:szCs w:val="26"/>
          <w:lang w:val="en-US"/>
        </w:rPr>
        <w:t>Neal Ford</w:t>
      </w:r>
      <w:r>
        <w:rPr>
          <w:rFonts w:hint="default" w:eastAsia="SimSun"/>
          <w:sz w:val="26"/>
          <w:szCs w:val="26"/>
          <w:lang w:val="en-US"/>
        </w:rPr>
        <w:t xml:space="preserve"> và</w:t>
      </w:r>
      <w:r>
        <w:rPr>
          <w:rFonts w:hint="default" w:ascii="Times New Roman" w:hAnsi="Times New Roman" w:eastAsia="SimSun"/>
          <w:sz w:val="26"/>
          <w:szCs w:val="26"/>
          <w:lang w:val="en-US"/>
        </w:rPr>
        <w:t xml:space="preserve"> Mark Richards</w:t>
      </w:r>
      <w:r>
        <w:rPr>
          <w:rFonts w:hint="default" w:eastAsia="SimSun"/>
          <w:sz w:val="26"/>
          <w:szCs w:val="26"/>
          <w:lang w:val="en-US"/>
        </w:rPr>
        <w:t xml:space="preserve">, </w:t>
      </w:r>
      <w:r>
        <w:rPr>
          <w:rFonts w:hint="default" w:ascii="Times New Roman" w:hAnsi="Times New Roman" w:eastAsia="SimSun"/>
          <w:i/>
          <w:iCs/>
          <w:sz w:val="26"/>
          <w:szCs w:val="26"/>
          <w:lang w:val="en-US"/>
        </w:rPr>
        <w:t>Fundamentals of Software Architecture</w:t>
      </w:r>
      <w:r>
        <w:rPr>
          <w:rFonts w:hint="default" w:eastAsia="SimSun"/>
          <w:i/>
          <w:iCs/>
          <w:sz w:val="26"/>
          <w:szCs w:val="26"/>
          <w:lang w:val="en-US"/>
        </w:rPr>
        <w:t xml:space="preserve">, </w:t>
      </w:r>
      <w:r>
        <w:rPr>
          <w:rFonts w:hint="default" w:ascii="Times New Roman" w:hAnsi="Times New Roman" w:eastAsia="SimSun"/>
          <w:sz w:val="26"/>
          <w:szCs w:val="26"/>
          <w:lang w:val="en-US"/>
        </w:rPr>
        <w:t>O'Reilly Media, Inc.</w:t>
      </w:r>
      <w:r>
        <w:rPr>
          <w:rFonts w:hint="default" w:eastAsia="SimSun"/>
          <w:sz w:val="26"/>
          <w:szCs w:val="26"/>
          <w:lang w:val="en-US"/>
        </w:rPr>
        <w:t xml:space="preserve">, </w:t>
      </w:r>
      <w:r>
        <w:rPr>
          <w:rFonts w:hint="default" w:ascii="Times New Roman" w:hAnsi="Times New Roman" w:eastAsia="SimSun"/>
          <w:sz w:val="26"/>
          <w:szCs w:val="26"/>
          <w:lang w:val="en-US"/>
        </w:rPr>
        <w:t xml:space="preserve"> 2020</w:t>
      </w:r>
    </w:p>
    <w:bookmarkEnd w:id="138"/>
    <w:p w14:paraId="74100B8D">
      <w:pPr>
        <w:numPr>
          <w:ilvl w:val="0"/>
          <w:numId w:val="17"/>
        </w:numPr>
        <w:spacing w:line="360" w:lineRule="auto"/>
        <w:jc w:val="both"/>
        <w:outlineLvl w:val="1"/>
        <w:rPr>
          <w:rFonts w:hint="default" w:ascii="Times New Roman" w:hAnsi="Times New Roman" w:eastAsia="SimSun" w:cs="Times New Roman"/>
          <w:sz w:val="26"/>
          <w:szCs w:val="26"/>
          <w:lang w:val="en-US"/>
        </w:rPr>
      </w:pPr>
      <w:bookmarkStart w:id="139" w:name="clientServer2"/>
      <w:r>
        <w:rPr>
          <w:rFonts w:hint="default" w:ascii="Times New Roman" w:hAnsi="Times New Roman" w:eastAsia="SimSun" w:cs="Times New Roman"/>
          <w:sz w:val="26"/>
          <w:szCs w:val="26"/>
          <w:lang w:val="en-US"/>
        </w:rPr>
        <w:t xml:space="preserve">G. Coulouris, J. Dollimore, T. Kindberg, and G. Blair, </w:t>
      </w:r>
      <w:r>
        <w:rPr>
          <w:rFonts w:hint="default" w:ascii="Times New Roman" w:hAnsi="Times New Roman" w:eastAsia="SimSun" w:cs="Times New Roman"/>
          <w:i/>
          <w:iCs/>
          <w:sz w:val="26"/>
          <w:szCs w:val="26"/>
          <w:lang w:val="en-US"/>
        </w:rPr>
        <w:t>Distributed Systems: Concepts and Design.</w:t>
      </w:r>
      <w:r>
        <w:rPr>
          <w:rFonts w:hint="default" w:ascii="Times New Roman" w:hAnsi="Times New Roman" w:eastAsia="SimSun" w:cs="Times New Roman"/>
          <w:sz w:val="26"/>
          <w:szCs w:val="26"/>
          <w:lang w:val="en-US"/>
        </w:rPr>
        <w:t xml:space="preserve"> Pearson Education, Inc</w:t>
      </w:r>
      <w:r>
        <w:rPr>
          <w:rFonts w:hint="default" w:eastAsia="SimSun" w:cs="Times New Roman"/>
          <w:sz w:val="26"/>
          <w:szCs w:val="26"/>
          <w:lang w:val="en-US"/>
        </w:rPr>
        <w:t>.</w:t>
      </w:r>
      <w:r>
        <w:rPr>
          <w:rFonts w:hint="default" w:ascii="Times New Roman" w:hAnsi="Times New Roman" w:eastAsia="SimSun" w:cs="Times New Roman"/>
          <w:sz w:val="26"/>
          <w:szCs w:val="26"/>
          <w:lang w:val="en-US"/>
        </w:rPr>
        <w:t>, 2012.</w:t>
      </w:r>
    </w:p>
    <w:bookmarkEnd w:id="128"/>
    <w:bookmarkEnd w:id="136"/>
    <w:bookmarkEnd w:id="139"/>
    <w:p w14:paraId="3F461E80">
      <w:pPr>
        <w:rPr>
          <w:rFonts w:hint="default"/>
          <w:lang w:val="en-US"/>
        </w:rPr>
      </w:pPr>
    </w:p>
    <w:bookmarkEnd w:id="125"/>
    <w:bookmarkEnd w:id="126"/>
    <w:p w14:paraId="001381D8">
      <w:pPr>
        <w:spacing w:line="360" w:lineRule="auto"/>
        <w:jc w:val="both"/>
        <w:rPr>
          <w:rFonts w:ascii="Times New Roman" w:hAnsi="Times New Roman" w:cs="Times New Roman"/>
          <w:b/>
          <w:bCs/>
          <w:color w:val="000000"/>
          <w:sz w:val="26"/>
          <w:szCs w:val="26"/>
        </w:rPr>
      </w:pPr>
    </w:p>
    <w:p w14:paraId="0768EF3F">
      <w:pPr>
        <w:pStyle w:val="142"/>
        <w:jc w:val="center"/>
        <w:outlineLvl w:val="0"/>
      </w:pPr>
      <w:bookmarkStart w:id="140" w:name="_Toc622"/>
      <w:bookmarkStart w:id="141" w:name="_Toc183901061"/>
      <w:bookmarkStart w:id="142" w:name="_Toc8940"/>
      <w:bookmarkStart w:id="143" w:name="_Toc184302694"/>
      <w:bookmarkStart w:id="144" w:name="_Toc26982"/>
      <w:bookmarkStart w:id="145" w:name="_Toc16330"/>
      <w:r>
        <w:t>PHỤ LỤC</w:t>
      </w:r>
      <w:bookmarkEnd w:id="140"/>
      <w:bookmarkEnd w:id="141"/>
      <w:bookmarkEnd w:id="142"/>
      <w:bookmarkEnd w:id="143"/>
      <w:bookmarkEnd w:id="144"/>
      <w:bookmarkEnd w:id="145"/>
    </w:p>
    <w:p w14:paraId="54A8DAD0">
      <w:pPr>
        <w:pStyle w:val="3"/>
        <w:numPr>
          <w:ilvl w:val="0"/>
          <w:numId w:val="0"/>
        </w:numPr>
        <w:jc w:val="both"/>
      </w:pPr>
      <w:bookmarkStart w:id="146" w:name="_Toc31833"/>
      <w:r>
        <w:t>PHỤ LỤC 1: KẾ HOẠCH KHỞI NGHIỆP</w:t>
      </w:r>
      <w:bookmarkEnd w:id="146"/>
    </w:p>
    <w:p w14:paraId="62BF7193">
      <w:pPr>
        <w:jc w:val="both"/>
        <w:rPr>
          <w:rFonts w:ascii="Times New Roman" w:hAnsi="Times New Roman" w:cs="Times New Roman"/>
          <w:b/>
          <w:bCs/>
          <w:sz w:val="26"/>
          <w:szCs w:val="26"/>
        </w:rPr>
      </w:pPr>
    </w:p>
    <w:p w14:paraId="5FAF0B12">
      <w:pPr>
        <w:pStyle w:val="3"/>
        <w:numPr>
          <w:ilvl w:val="0"/>
          <w:numId w:val="0"/>
        </w:numPr>
        <w:jc w:val="both"/>
      </w:pPr>
      <w:bookmarkStart w:id="147" w:name="_Toc9240"/>
      <w:bookmarkStart w:id="148" w:name="_Toc184332536"/>
      <w:bookmarkStart w:id="149" w:name="_Toc5876"/>
      <w:bookmarkStart w:id="150" w:name="_Toc183901062"/>
      <w:bookmarkStart w:id="151" w:name="_Toc20933"/>
      <w:bookmarkStart w:id="152" w:name="_Toc19902"/>
      <w:bookmarkStart w:id="153" w:name="_Toc184302695"/>
      <w:r>
        <w:t>PHỤ LỤC 2: KẾ HOẠCH THỰC HIỆN ĐỀ TÀI</w:t>
      </w:r>
      <w:bookmarkEnd w:id="147"/>
      <w:bookmarkEnd w:id="148"/>
      <w:bookmarkEnd w:id="149"/>
      <w:bookmarkEnd w:id="150"/>
      <w:bookmarkEnd w:id="151"/>
      <w:bookmarkEnd w:id="152"/>
      <w:bookmarkEnd w:id="153"/>
    </w:p>
    <w:p w14:paraId="5E7FEC8F">
      <w:pPr>
        <w:pStyle w:val="23"/>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\s 1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154" w:name="_Toc211"/>
      <w:bookmarkStart w:id="155" w:name="_Toc3386"/>
      <w:bookmarkStart w:id="156" w:name="_Toc29471"/>
      <w:r>
        <w:rPr>
          <w:rFonts w:hint="default"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iCs/>
          <w:sz w:val="26"/>
          <w:szCs w:val="26"/>
        </w:rPr>
        <w:t>Bảng kế hoạch thực hiện đề tài</w:t>
      </w:r>
      <w:bookmarkEnd w:id="154"/>
      <w:bookmarkEnd w:id="155"/>
      <w:bookmarkEnd w:id="156"/>
    </w:p>
    <w:tbl>
      <w:tblPr>
        <w:tblStyle w:val="12"/>
        <w:tblW w:w="0" w:type="auto"/>
        <w:tblInd w:w="162" w:type="dxa"/>
        <w:tblLayout w:type="autofit"/>
        <w:tblCellMar>
          <w:top w:w="15" w:type="dxa"/>
          <w:left w:w="15" w:type="dxa"/>
          <w:bottom w:w="15" w:type="dxa"/>
          <w:right w:w="15" w:type="dxa"/>
        </w:tblCellMar>
      </w:tblPr>
      <w:tblGrid>
        <w:gridCol w:w="871"/>
        <w:gridCol w:w="1401"/>
        <w:gridCol w:w="1401"/>
        <w:gridCol w:w="4687"/>
      </w:tblGrid>
      <w:tr w14:paraId="66723D71">
        <w:tblPrEx>
          <w:tblCellMar>
            <w:top w:w="15" w:type="dxa"/>
            <w:left w:w="15" w:type="dxa"/>
            <w:bottom w:w="15" w:type="dxa"/>
            <w:right w:w="15" w:type="dxa"/>
          </w:tblCellMar>
        </w:tblPrEx>
        <w:trPr>
          <w:trHeight w:val="46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tcPr>
          <w:p w14:paraId="59488819">
            <w:pPr>
              <w:pStyle w:val="85"/>
              <w:spacing w:beforeAutospacing="0" w:afterAutospacing="0" w:line="360" w:lineRule="auto"/>
              <w:ind w:right="62"/>
              <w:jc w:val="both"/>
              <w:rPr>
                <w:sz w:val="26"/>
                <w:szCs w:val="26"/>
              </w:rPr>
            </w:pPr>
            <w:r>
              <w:rPr>
                <w:b/>
                <w:bCs/>
                <w:color w:val="000000"/>
                <w:sz w:val="26"/>
                <w:szCs w:val="26"/>
              </w:rPr>
              <w:t>Tuần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tcPr>
          <w:p w14:paraId="4E9A178D">
            <w:pPr>
              <w:pStyle w:val="85"/>
              <w:spacing w:beforeAutospacing="0" w:afterAutospacing="0" w:line="360" w:lineRule="auto"/>
              <w:ind w:right="62"/>
              <w:jc w:val="both"/>
              <w:rPr>
                <w:sz w:val="26"/>
                <w:szCs w:val="26"/>
              </w:rPr>
            </w:pPr>
            <w:r>
              <w:rPr>
                <w:b/>
                <w:bCs/>
                <w:color w:val="000000"/>
                <w:sz w:val="26"/>
                <w:szCs w:val="26"/>
              </w:rPr>
              <w:t>Từ ngày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tcPr>
          <w:p w14:paraId="0886485A">
            <w:pPr>
              <w:pStyle w:val="85"/>
              <w:spacing w:beforeAutospacing="0" w:afterAutospacing="0" w:line="360" w:lineRule="auto"/>
              <w:ind w:right="62"/>
              <w:jc w:val="both"/>
              <w:rPr>
                <w:sz w:val="26"/>
                <w:szCs w:val="26"/>
              </w:rPr>
            </w:pPr>
            <w:r>
              <w:rPr>
                <w:b/>
                <w:bCs/>
                <w:color w:val="000000"/>
                <w:sz w:val="26"/>
                <w:szCs w:val="26"/>
              </w:rPr>
              <w:t>Đến ngày</w:t>
            </w:r>
          </w:p>
        </w:tc>
        <w:tc>
          <w:tcPr>
            <w:tcW w:w="4970" w:type="dxa"/>
            <w:tcBorders>
              <w:top w:val="single" w:color="000000" w:sz="8" w:space="0"/>
              <w:left w:val="single" w:color="000000" w:sz="8" w:space="0"/>
              <w:bottom w:val="single" w:color="000000" w:sz="4" w:space="0"/>
              <w:right w:val="single" w:color="000000" w:sz="8" w:space="0"/>
            </w:tcBorders>
            <w:shd w:val="clear" w:color="auto" w:fill="auto"/>
            <w:tcMar>
              <w:top w:w="0" w:type="dxa"/>
              <w:left w:w="108" w:type="dxa"/>
              <w:bottom w:w="0" w:type="dxa"/>
              <w:right w:w="108" w:type="dxa"/>
            </w:tcMar>
          </w:tcPr>
          <w:p w14:paraId="22926D27">
            <w:pPr>
              <w:pStyle w:val="85"/>
              <w:spacing w:beforeAutospacing="0" w:afterAutospacing="0" w:line="360" w:lineRule="auto"/>
              <w:ind w:right="62"/>
              <w:jc w:val="both"/>
              <w:rPr>
                <w:sz w:val="26"/>
                <w:szCs w:val="26"/>
              </w:rPr>
            </w:pPr>
            <w:r>
              <w:rPr>
                <w:b/>
                <w:bCs/>
                <w:color w:val="000000"/>
                <w:sz w:val="26"/>
                <w:szCs w:val="26"/>
              </w:rPr>
              <w:t>Nội dung công việc</w:t>
            </w:r>
          </w:p>
        </w:tc>
      </w:tr>
      <w:tr w14:paraId="0DD02650">
        <w:tblPrEx>
          <w:tblCellMar>
            <w:top w:w="15" w:type="dxa"/>
            <w:left w:w="15" w:type="dxa"/>
            <w:bottom w:w="15" w:type="dxa"/>
            <w:right w:w="15" w:type="dxa"/>
          </w:tblCellMar>
        </w:tblPrEx>
        <w:trPr>
          <w:trHeight w:val="703"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7AC14CE">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FA70D3C">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11/08/2025</w:t>
            </w:r>
          </w:p>
        </w:tc>
        <w:tc>
          <w:tcPr>
            <w:tcW w:w="1326" w:type="dxa"/>
            <w:tcBorders>
              <w:top w:val="single" w:color="000000" w:sz="8" w:space="0"/>
              <w:left w:val="single" w:color="000000" w:sz="8" w:space="0"/>
              <w:bottom w:val="single" w:color="000000" w:sz="8" w:space="0"/>
              <w:right w:val="single" w:color="000000" w:sz="4" w:space="0"/>
            </w:tcBorders>
            <w:shd w:val="clear" w:color="auto" w:fill="auto"/>
            <w:tcMar>
              <w:top w:w="0" w:type="dxa"/>
              <w:left w:w="108" w:type="dxa"/>
              <w:bottom w:w="0" w:type="dxa"/>
              <w:right w:w="108" w:type="dxa"/>
            </w:tcMar>
            <w:vAlign w:val="center"/>
          </w:tcPr>
          <w:p w14:paraId="36B38DF0">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17/08/2025</w:t>
            </w:r>
          </w:p>
        </w:tc>
        <w:tc>
          <w:tcPr>
            <w:tcW w:w="497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D4E436">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Nhận đề tài và phân tích công việc: Đăng ký nhóm - thành viên. </w:t>
            </w:r>
          </w:p>
          <w:p w14:paraId="4E7BE0C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Phân tích, xác định các chức năng, phi chức năng (Backend, Frontend). </w:t>
            </w:r>
          </w:p>
          <w:p w14:paraId="0037165F">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Thiết kế các UI/UX trên Figma.</w:t>
            </w:r>
          </w:p>
          <w:p w14:paraId="0077D04C">
            <w:pPr>
              <w:pStyle w:val="85"/>
              <w:keepNext w:val="0"/>
              <w:keepLines w:val="0"/>
              <w:widowControl/>
              <w:suppressLineNumbers w:val="0"/>
              <w:bidi w:val="0"/>
              <w:spacing w:before="0" w:beforeAutospacing="0" w:after="0" w:afterAutospacing="0" w:line="18" w:lineRule="atLeast"/>
              <w:jc w:val="both"/>
              <w:rPr>
                <w:rFonts w:eastAsia="Times New Roman"/>
                <w:sz w:val="26"/>
                <w:szCs w:val="26"/>
                <w:lang w:eastAsia="en-US"/>
              </w:rPr>
            </w:pPr>
            <w:r>
              <w:rPr>
                <w:rFonts w:hint="default" w:ascii="Times New Roman" w:hAnsi="Times New Roman" w:cs="Times New Roman"/>
                <w:i w:val="0"/>
                <w:iCs w:val="0"/>
                <w:color w:val="000000"/>
                <w:sz w:val="26"/>
                <w:szCs w:val="26"/>
                <w:u w:val="none"/>
                <w:vertAlign w:val="baseline"/>
              </w:rPr>
              <w:t>- Thiết kế các sơ đồ: usecase, sequence diagram, class diagram,...</w:t>
            </w:r>
          </w:p>
        </w:tc>
      </w:tr>
      <w:tr w14:paraId="76108BA1">
        <w:tblPrEx>
          <w:tblCellMar>
            <w:top w:w="15" w:type="dxa"/>
            <w:left w:w="15" w:type="dxa"/>
            <w:bottom w:w="15" w:type="dxa"/>
            <w:right w:w="15" w:type="dxa"/>
          </w:tblCellMar>
        </w:tblPrEx>
        <w:trPr>
          <w:trHeight w:val="941"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55A73C1">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2</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A17586D">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18/08/2025</w:t>
            </w:r>
          </w:p>
        </w:tc>
        <w:tc>
          <w:tcPr>
            <w:tcW w:w="1326" w:type="dxa"/>
            <w:tcBorders>
              <w:top w:val="single" w:color="000000" w:sz="8" w:space="0"/>
              <w:left w:val="single" w:color="000000" w:sz="8" w:space="0"/>
              <w:bottom w:val="single" w:color="000000" w:sz="8" w:space="0"/>
              <w:right w:val="single" w:color="000000" w:sz="4" w:space="0"/>
            </w:tcBorders>
            <w:shd w:val="clear" w:color="auto" w:fill="auto"/>
            <w:tcMar>
              <w:top w:w="0" w:type="dxa"/>
              <w:left w:w="108" w:type="dxa"/>
              <w:bottom w:w="0" w:type="dxa"/>
              <w:right w:w="108" w:type="dxa"/>
            </w:tcMar>
            <w:vAlign w:val="center"/>
          </w:tcPr>
          <w:p w14:paraId="6CA838F8">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24/08/2025</w:t>
            </w:r>
          </w:p>
        </w:tc>
        <w:tc>
          <w:tcPr>
            <w:tcW w:w="497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B869E8">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Chọn lựa và thiết kế database: Chỉnh sửa, hoàn thiện các sơ đồ. </w:t>
            </w:r>
          </w:p>
          <w:p w14:paraId="6C0DA22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Chọn và cấu hình môi trường phát triển (NodeJS, IntelliJ,...). - Chọn cơ sở dữ liệu (PostgreSQL,...). </w:t>
            </w:r>
          </w:p>
          <w:p w14:paraId="720EBB6D">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Thiết kế database dựa trên Class Diagram và Use Case Diagram. </w:t>
            </w:r>
          </w:p>
          <w:p w14:paraId="19A7819B">
            <w:pPr>
              <w:pStyle w:val="85"/>
              <w:keepNext w:val="0"/>
              <w:keepLines w:val="0"/>
              <w:widowControl/>
              <w:suppressLineNumbers w:val="0"/>
              <w:bidi w:val="0"/>
              <w:spacing w:before="0" w:beforeAutospacing="0" w:after="0" w:afterAutospacing="0" w:line="18" w:lineRule="atLeast"/>
              <w:jc w:val="both"/>
              <w:rPr>
                <w:rFonts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 Viết script SQL để tạo bảng và dữ liệu mẫu.</w:t>
            </w:r>
          </w:p>
        </w:tc>
      </w:tr>
      <w:tr w14:paraId="0DD8409E">
        <w:tblPrEx>
          <w:tblCellMar>
            <w:top w:w="15" w:type="dxa"/>
            <w:left w:w="15" w:type="dxa"/>
            <w:bottom w:w="15" w:type="dxa"/>
            <w:right w:w="15" w:type="dxa"/>
          </w:tblCellMar>
        </w:tblPrEx>
        <w:trPr>
          <w:trHeight w:val="703"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3C99054">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3</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6B2D5A3">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25/08/2025</w:t>
            </w:r>
          </w:p>
        </w:tc>
        <w:tc>
          <w:tcPr>
            <w:tcW w:w="1326" w:type="dxa"/>
            <w:tcBorders>
              <w:top w:val="single" w:color="000000" w:sz="8" w:space="0"/>
              <w:left w:val="single" w:color="000000" w:sz="8" w:space="0"/>
              <w:bottom w:val="single" w:color="000000" w:sz="8" w:space="0"/>
              <w:right w:val="single" w:color="000000" w:sz="4" w:space="0"/>
            </w:tcBorders>
            <w:shd w:val="clear" w:color="auto" w:fill="auto"/>
            <w:tcMar>
              <w:top w:w="0" w:type="dxa"/>
              <w:left w:w="108" w:type="dxa"/>
              <w:bottom w:w="0" w:type="dxa"/>
              <w:right w:w="108" w:type="dxa"/>
            </w:tcMar>
            <w:vAlign w:val="center"/>
          </w:tcPr>
          <w:p w14:paraId="65BA9013">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31/08/2025</w:t>
            </w:r>
          </w:p>
        </w:tc>
        <w:tc>
          <w:tcPr>
            <w:tcW w:w="497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3DE70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Phát triển frontend: Tạo project, cài đặt các môi trường phát triển đã chọn. </w:t>
            </w:r>
          </w:p>
          <w:p w14:paraId="6EA2106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Tạo layout và UI cho các trang chính.</w:t>
            </w:r>
          </w:p>
          <w:p w14:paraId="07F17AA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 Viết code frontend dùng React Native, kết nối API mockup để test giao diện tạm thời. </w:t>
            </w:r>
          </w:p>
          <w:p w14:paraId="45648DF1">
            <w:pPr>
              <w:pStyle w:val="85"/>
              <w:keepNext w:val="0"/>
              <w:keepLines w:val="0"/>
              <w:widowControl/>
              <w:suppressLineNumbers w:val="0"/>
              <w:bidi w:val="0"/>
              <w:spacing w:before="0" w:beforeAutospacing="0" w:after="0" w:afterAutospacing="0" w:line="18" w:lineRule="atLeast"/>
              <w:jc w:val="both"/>
              <w:rPr>
                <w:rFonts w:eastAsia="Times New Roman"/>
                <w:sz w:val="26"/>
                <w:szCs w:val="26"/>
              </w:rPr>
            </w:pPr>
            <w:r>
              <w:rPr>
                <w:rFonts w:hint="default" w:ascii="Times New Roman" w:hAnsi="Times New Roman" w:cs="Times New Roman"/>
                <w:i w:val="0"/>
                <w:iCs w:val="0"/>
                <w:color w:val="000000"/>
                <w:sz w:val="26"/>
                <w:szCs w:val="26"/>
                <w:u w:val="none"/>
                <w:vertAlign w:val="baseline"/>
              </w:rPr>
              <w:t>- Thu thập phản hồi và điều chỉnh.</w:t>
            </w:r>
          </w:p>
        </w:tc>
      </w:tr>
      <w:tr w14:paraId="01EE9470">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3C33A1D9">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4</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3D4E15E">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01/09/2025</w:t>
            </w:r>
          </w:p>
        </w:tc>
        <w:tc>
          <w:tcPr>
            <w:tcW w:w="1326" w:type="dxa"/>
            <w:tcBorders>
              <w:top w:val="single" w:color="000000" w:sz="8" w:space="0"/>
              <w:left w:val="single" w:color="000000" w:sz="8" w:space="0"/>
              <w:bottom w:val="single" w:color="000000" w:sz="8" w:space="0"/>
              <w:right w:val="single" w:color="000000" w:sz="4" w:space="0"/>
            </w:tcBorders>
            <w:shd w:val="clear" w:color="auto" w:fill="auto"/>
            <w:tcMar>
              <w:top w:w="0" w:type="dxa"/>
              <w:left w:w="108" w:type="dxa"/>
              <w:bottom w:w="0" w:type="dxa"/>
              <w:right w:w="108" w:type="dxa"/>
            </w:tcMar>
            <w:vAlign w:val="center"/>
          </w:tcPr>
          <w:p w14:paraId="38D69D54">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07/09/2025</w:t>
            </w:r>
          </w:p>
        </w:tc>
        <w:tc>
          <w:tcPr>
            <w:tcW w:w="497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0C291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Hệ thống người dùng (User Management): Thiết lập cấu trúc backend cơ bản.</w:t>
            </w:r>
          </w:p>
          <w:p w14:paraId="4DFA768A">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đăng ký, đăng nhập người dùng. </w:t>
            </w:r>
          </w:p>
          <w:p w14:paraId="4FCBDDC5">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Tạo mô hình người dùng và vai trò. </w:t>
            </w:r>
          </w:p>
          <w:p w14:paraId="1FEC1152">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Thiết lập xác thực người dùng. </w:t>
            </w:r>
          </w:p>
          <w:p w14:paraId="2AB73F27">
            <w:pPr>
              <w:pStyle w:val="85"/>
              <w:keepNext w:val="0"/>
              <w:keepLines w:val="0"/>
              <w:widowControl/>
              <w:suppressLineNumbers w:val="0"/>
              <w:bidi w:val="0"/>
              <w:spacing w:before="0" w:beforeAutospacing="0" w:after="0" w:afterAutospacing="0" w:line="18" w:lineRule="atLeast"/>
              <w:jc w:val="both"/>
              <w:rPr>
                <w:color w:val="000000"/>
                <w:sz w:val="26"/>
                <w:szCs w:val="26"/>
              </w:rPr>
            </w:pPr>
            <w:r>
              <w:rPr>
                <w:rFonts w:hint="default" w:ascii="Times New Roman" w:hAnsi="Times New Roman" w:cs="Times New Roman"/>
                <w:i w:val="0"/>
                <w:iCs w:val="0"/>
                <w:color w:val="000000"/>
                <w:sz w:val="26"/>
                <w:szCs w:val="26"/>
                <w:u w:val="none"/>
                <w:vertAlign w:val="baseline"/>
              </w:rPr>
              <w:t>- Viết unit test và kiểm thử API bằng Postman.</w:t>
            </w:r>
          </w:p>
        </w:tc>
      </w:tr>
      <w:tr w14:paraId="0540B667">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693A57C2">
            <w:pPr>
              <w:pStyle w:val="85"/>
              <w:keepNext w:val="0"/>
              <w:keepLines w:val="0"/>
              <w:widowControl/>
              <w:suppressLineNumbers w:val="0"/>
              <w:bidi w:val="0"/>
              <w:spacing w:before="0" w:beforeAutospacing="0" w:after="0" w:afterAutospacing="0" w:line="18" w:lineRule="atLeast"/>
              <w:jc w:val="both"/>
              <w:rPr>
                <w:rFonts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5</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E45927A">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08/09/2025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E114CD4">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14/09/2025</w:t>
            </w:r>
          </w:p>
        </w:tc>
        <w:tc>
          <w:tcPr>
            <w:tcW w:w="4970" w:type="dxa"/>
            <w:tcBorders>
              <w:top w:val="single" w:color="000000" w:sz="4"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5438257">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Quản lý bài hát (Song Management): Tạo mô hình bài hát, nghệ sĩ và album. </w:t>
            </w:r>
          </w:p>
          <w:p w14:paraId="512B922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lấy danh sách bài hát. </w:t>
            </w:r>
          </w:p>
          <w:p w14:paraId="05182943">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tìm kiếm bài hát theo tên. </w:t>
            </w:r>
          </w:p>
          <w:p w14:paraId="6C950546">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xem chi tiết bài hát. - Quản lý hình ảnh và thông tin bài hát.</w:t>
            </w:r>
          </w:p>
          <w:p w14:paraId="64C526BF">
            <w:pPr>
              <w:pStyle w:val="85"/>
              <w:keepNext w:val="0"/>
              <w:keepLines w:val="0"/>
              <w:widowControl/>
              <w:suppressLineNumbers w:val="0"/>
              <w:bidi w:val="0"/>
              <w:spacing w:before="0" w:beforeAutospacing="0" w:after="0" w:afterAutospacing="0" w:line="18" w:lineRule="atLeast"/>
              <w:jc w:val="both"/>
              <w:rPr>
                <w:rFonts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Kiểm thử các chức năng liên quan đến bài hát.</w:t>
            </w:r>
          </w:p>
        </w:tc>
      </w:tr>
      <w:tr w14:paraId="343E99D5">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EA23A74">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6</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0A92DFC">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15/09/2025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555FF15">
            <w:pPr>
              <w:pStyle w:val="85"/>
              <w:keepNext w:val="0"/>
              <w:keepLines w:val="0"/>
              <w:widowControl/>
              <w:suppressLineNumbers w:val="0"/>
              <w:bidi w:val="0"/>
              <w:spacing w:before="0" w:beforeAutospacing="0" w:after="0" w:afterAutospacing="0" w:line="18" w:lineRule="atLeast"/>
              <w:jc w:val="both"/>
              <w:rPr>
                <w:sz w:val="26"/>
                <w:szCs w:val="26"/>
              </w:rPr>
            </w:pPr>
            <w:r>
              <w:rPr>
                <w:rFonts w:hint="default" w:ascii="Times New Roman" w:hAnsi="Times New Roman" w:cs="Times New Roman"/>
                <w:i w:val="0"/>
                <w:iCs w:val="0"/>
                <w:color w:val="000000"/>
                <w:sz w:val="26"/>
                <w:szCs w:val="26"/>
                <w:u w:val="none"/>
                <w:vertAlign w:val="baseline"/>
              </w:rPr>
              <w:t>21/09/2025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E8D855D">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Quản lý playlist cá nhân: Tạo mô hình playlist và danh sách phát. </w:t>
            </w:r>
          </w:p>
          <w:p w14:paraId="6328006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tạo playlist mới. </w:t>
            </w:r>
          </w:p>
          <w:p w14:paraId="25629000">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xem danh sách playlist. </w:t>
            </w:r>
          </w:p>
          <w:p w14:paraId="24102BB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chỉnh sửa playlist (đổi tên, xóa). </w:t>
            </w:r>
          </w:p>
          <w:p w14:paraId="2522B5C5">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thêm/bỏ bài hát khỏi playlist. </w:t>
            </w:r>
          </w:p>
          <w:p w14:paraId="7667D8EE">
            <w:pPr>
              <w:pStyle w:val="85"/>
              <w:keepNext w:val="0"/>
              <w:keepLines w:val="0"/>
              <w:widowControl/>
              <w:suppressLineNumbers w:val="0"/>
              <w:bidi w:val="0"/>
              <w:spacing w:before="0" w:beforeAutospacing="0" w:after="0" w:afterAutospacing="0" w:line="18" w:lineRule="atLeast"/>
              <w:jc w:val="both"/>
              <w:rPr>
                <w:rFonts w:ascii="Times New Roman" w:hAnsi="Times New Roman" w:cs="Times New Roman"/>
                <w:color w:val="000000"/>
                <w:sz w:val="26"/>
                <w:szCs w:val="26"/>
              </w:rPr>
            </w:pPr>
            <w:r>
              <w:rPr>
                <w:rFonts w:hint="default" w:ascii="Times New Roman" w:hAnsi="Times New Roman" w:cs="Times New Roman"/>
                <w:i w:val="0"/>
                <w:iCs w:val="0"/>
                <w:color w:val="000000"/>
                <w:sz w:val="26"/>
                <w:szCs w:val="26"/>
                <w:u w:val="none"/>
                <w:vertAlign w:val="baseline"/>
              </w:rPr>
              <w:t>- Phân quyền sở hữu playlist (chỉ chủ sở hữu được sửa). - Kiểm thử toàn bộ chức năng playlist.</w:t>
            </w:r>
          </w:p>
        </w:tc>
      </w:tr>
      <w:tr w14:paraId="43C2CEF8">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D8A1CD7">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bookmarkStart w:id="157" w:name="_Toc12875"/>
            <w:bookmarkStart w:id="158" w:name="_Toc12622"/>
            <w:r>
              <w:rPr>
                <w:rFonts w:hint="default" w:ascii="Times New Roman" w:hAnsi="Times New Roman" w:cs="Times New Roman"/>
                <w:i w:val="0"/>
                <w:iCs w:val="0"/>
                <w:color w:val="000000"/>
                <w:sz w:val="26"/>
                <w:szCs w:val="26"/>
                <w:u w:val="none"/>
                <w:vertAlign w:val="baseline"/>
              </w:rPr>
              <w:t>7</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98C279F">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22/09/2025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B8AC3B5">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28/09/2025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F2EF12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Tìm kiếm bài hát (cơ bản): Mở rộng chức năng tìm kiếm theo tên bài hát, tên nghệ sĩ,... </w:t>
            </w:r>
          </w:p>
          <w:p w14:paraId="4BFE40B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kết quả tìm kiếm theo độ phù hợp. </w:t>
            </w:r>
          </w:p>
          <w:p w14:paraId="05C32EE2">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Phân trang kết quả tìm kiếm. </w:t>
            </w:r>
          </w:p>
          <w:p w14:paraId="4DE7FC36">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Gợi ý từ khóa tìm kiếm cơ bản. </w:t>
            </w:r>
          </w:p>
          <w:p w14:paraId="233FA1C2">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Kiểm thử chức năng tìm kiếm.</w:t>
            </w:r>
          </w:p>
        </w:tc>
      </w:tr>
      <w:tr w14:paraId="5FA3C018">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67B1340">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8</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6C7B892">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29/09/2025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B16966D">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05/10/2025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B7B4E66">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Lịch sử nghe nhạc và bài hát yêu thích: Tạo mô hình lịch sử nghe nhạc. </w:t>
            </w:r>
          </w:p>
          <w:p w14:paraId="3E801CA7">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Ghi nhận hành vi nghe nhạc của người dùng. </w:t>
            </w:r>
          </w:p>
          <w:p w14:paraId="3F9EC9A2">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xem lịch sử nghe gần nhất. </w:t>
            </w:r>
          </w:p>
          <w:p w14:paraId="5B9B1EC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Tạo mô hình bài hát yêu thích (thích/thả tim). </w:t>
            </w:r>
          </w:p>
          <w:p w14:paraId="33E3CA80">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thêm/bỏ bài hát khỏi yêu thích. </w:t>
            </w:r>
          </w:p>
          <w:p w14:paraId="39EF1F7E">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danh sách bài hát yêu thích. </w:t>
            </w:r>
          </w:p>
          <w:p w14:paraId="4726FC1F">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Kiểm thử chức năng lịch sử và yêu thích.</w:t>
            </w:r>
          </w:p>
        </w:tc>
      </w:tr>
      <w:tr w14:paraId="6F91D37B">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86F1D9F">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9</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B960ABC">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06/10/2025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E997EAD">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12/10/2025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116DB0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Chia sẻ nhạc (cơ bản): Tạo mô hình chia sẻ bài hát và playlist. </w:t>
            </w:r>
          </w:p>
          <w:p w14:paraId="41A1A745">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chia sẻ bài hát qua liên kết. </w:t>
            </w:r>
          </w:p>
          <w:p w14:paraId="55EFE41F">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chức năng chia sẻ playlist cho người dùng khác. </w:t>
            </w:r>
          </w:p>
          <w:p w14:paraId="79D01307">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danh sách nội dung đã được chia sẻ. </w:t>
            </w:r>
          </w:p>
          <w:p w14:paraId="7FB34D2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Xử lý quyền truy cập nội dung được chia sẻ. </w:t>
            </w:r>
          </w:p>
          <w:p w14:paraId="1FB6115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Ghi nhận lượt chia sẻ. </w:t>
            </w:r>
          </w:p>
          <w:p w14:paraId="54930541">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Kiểm thử chức năng chia sẻ.</w:t>
            </w:r>
          </w:p>
        </w:tc>
      </w:tr>
      <w:tr w14:paraId="00980A58">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23D023F">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10</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139D76C">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13/10/2025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62B89124">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19/10/2025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34A996ED">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Kết nối Frontend và Backend: Đồng bộ API với giao diện người dùng. </w:t>
            </w:r>
          </w:p>
          <w:p w14:paraId="1E11A452">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Kết nối chức năng đăng nhập/đăng ký với frontend. </w:t>
            </w:r>
          </w:p>
          <w:p w14:paraId="65DD229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danh sách bài hát từ backend lên giao diện. </w:t>
            </w:r>
          </w:p>
          <w:p w14:paraId="403E3DE3">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và quản lý playlist trên frontend. - Đồng bộ trạng thái yêu thích và lịch sử nghe. </w:t>
            </w:r>
          </w:p>
          <w:p w14:paraId="0DB773D3">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Xử lý lỗi kết nối và phản hồi người dùng. - Kiểm thử tích hợp toàn bộ chức năng cơ bản.</w:t>
            </w:r>
          </w:p>
        </w:tc>
      </w:tr>
      <w:tr w14:paraId="4275E5CE">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3AD2D811">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11</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8C0B132">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20/10/2025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C40244C">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26/10/2025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0F49325">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Gợi ý nhạc cá nhân hóa: Thu thập dữ liệu hành vi người dùng (nghe, yêu thích). </w:t>
            </w:r>
          </w:p>
          <w:p w14:paraId="23B0A99D">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Phân tích sở thích dựa trên lịch sử nghe. - Xây dựng cơ chế gợi ý theo thể loại yêu thích. </w:t>
            </w:r>
          </w:p>
          <w:p w14:paraId="1F04E5B9">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Xây dựng gợi ý theo nghệ sĩ thường nghe. </w:t>
            </w:r>
          </w:p>
          <w:p w14:paraId="5EA0E82B">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danh sách bài hát được gợi ý. </w:t>
            </w:r>
          </w:p>
          <w:p w14:paraId="0244C61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Cập nhật gợi ý theo thời gian thực (khi có hành vi mới). </w:t>
            </w:r>
          </w:p>
          <w:p w14:paraId="24B60280">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Kiểm thử độ chính xác của gợi ý.</w:t>
            </w:r>
          </w:p>
        </w:tc>
      </w:tr>
      <w:tr w14:paraId="0EB38C5A">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61E992B9">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12</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712A369">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27/10/2025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7C2DB54">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02/11/2025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60ACF7B8">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Thông báo cá nhân: Tạo mô hình thông báo người dùng. </w:t>
            </w:r>
          </w:p>
          <w:p w14:paraId="39B9D2C9">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Gửi thông báo khi có bài hát mới từ nghệ sĩ yêu thích. </w:t>
            </w:r>
          </w:p>
          <w:p w14:paraId="38E9758D">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Gửi thông báo khi có người chia sẻ nội dung với mình. </w:t>
            </w:r>
          </w:p>
          <w:p w14:paraId="3ECFE20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Hiển thị danh sách thông báo chưa đọc. </w:t>
            </w:r>
          </w:p>
          <w:p w14:paraId="3601A770">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Đánh dấu thông báo đã đọc. </w:t>
            </w:r>
          </w:p>
          <w:p w14:paraId="522BFB13">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Quản lý cài đặt thông báo. </w:t>
            </w:r>
          </w:p>
          <w:p w14:paraId="607280C8">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Kiểm thử chức năng thông báo.</w:t>
            </w:r>
          </w:p>
        </w:tc>
      </w:tr>
      <w:tr w14:paraId="6FB9B546">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3A7F5F8A">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13</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3D54A78">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03/11/2025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4B43511">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09/11/2025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719C3327">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Tối ưu và kiểm thử toàn hệ thống: Kiểm thử toàn bộ các chức năng đã phát triển. </w:t>
            </w:r>
          </w:p>
          <w:p w14:paraId="789C31DC">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Phát hiện và sửa lỗi (bug) trong quy trình xử lý. </w:t>
            </w:r>
          </w:p>
          <w:p w14:paraId="6CD3BB79">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Tối ưu hiệu suất phản hồi của API.</w:t>
            </w:r>
          </w:p>
          <w:p w14:paraId="532C1CC7">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 Kiểm tra tính nhất quán dữ liệu giữa các module. </w:t>
            </w:r>
          </w:p>
          <w:p w14:paraId="7A13BC41">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Đảm bảo tính bảo mật cơ bản (xác thực, phân quyền). </w:t>
            </w:r>
          </w:p>
          <w:p w14:paraId="33A7DE59">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Chuẩn bị dữ liệu mẫu cho demo. </w:t>
            </w:r>
          </w:p>
          <w:p w14:paraId="244F805B">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Phát triển thêm các chức năng nâng cao. - Tổng hợp kết quả kiểm thử và báo cáo lỗi.</w:t>
            </w:r>
          </w:p>
        </w:tc>
      </w:tr>
      <w:tr w14:paraId="482D757E">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1D35C9F2">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14</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1784E25">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10/11/2025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2AB374F">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16/11/2025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D02BFFF">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Chỉnh sửa và hoàn thiện: Điều chỉnh giao diện và chức năng theo phản hồi. </w:t>
            </w:r>
          </w:p>
          <w:p w14:paraId="67361B34">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Viết báo cáo phân tích, thiết kế, triển khai hệ thống. </w:t>
            </w:r>
          </w:p>
          <w:p w14:paraId="417C4B40">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Tổng hợp các tài liệu đã có. </w:t>
            </w:r>
          </w:p>
          <w:p w14:paraId="455DE89B">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Chuẩn bị demo cho giảng viên và nhóm.</w:t>
            </w:r>
          </w:p>
        </w:tc>
      </w:tr>
      <w:tr w14:paraId="7BEED862">
        <w:tblPrEx>
          <w:tblCellMar>
            <w:top w:w="15" w:type="dxa"/>
            <w:left w:w="15" w:type="dxa"/>
            <w:bottom w:w="15" w:type="dxa"/>
            <w:right w:w="15" w:type="dxa"/>
          </w:tblCellMar>
        </w:tblPrEx>
        <w:trPr>
          <w:trHeight w:val="465" w:hRule="atLeast"/>
        </w:trPr>
        <w:tc>
          <w:tcPr>
            <w:tcW w:w="871"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4521CD8B">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15</w:t>
            </w:r>
          </w:p>
        </w:tc>
        <w:tc>
          <w:tcPr>
            <w:tcW w:w="1208"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21D35AE6">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17/11/2025</w:t>
            </w:r>
          </w:p>
        </w:tc>
        <w:tc>
          <w:tcPr>
            <w:tcW w:w="1326"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5DDA0847">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23/11/2025</w:t>
            </w:r>
          </w:p>
        </w:tc>
        <w:tc>
          <w:tcPr>
            <w:tcW w:w="4970" w:type="dxa"/>
            <w:tcBorders>
              <w:top w:val="single" w:color="000000" w:sz="8" w:space="0"/>
              <w:left w:val="single" w:color="000000" w:sz="8" w:space="0"/>
              <w:bottom w:val="single" w:color="000000" w:sz="8" w:space="0"/>
              <w:right w:val="single" w:color="000000" w:sz="8" w:space="0"/>
            </w:tcBorders>
            <w:shd w:val="clear" w:color="auto" w:fill="auto"/>
            <w:tcMar>
              <w:top w:w="0" w:type="dxa"/>
              <w:left w:w="108" w:type="dxa"/>
              <w:bottom w:w="0" w:type="dxa"/>
              <w:right w:w="108" w:type="dxa"/>
            </w:tcMar>
            <w:vAlign w:val="center"/>
          </w:tcPr>
          <w:p w14:paraId="064297B3">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Viết báo cáo và chuẩn bị bảo vệ: Viết phần kết luận và đề xuất phát triển. </w:t>
            </w:r>
          </w:p>
          <w:p w14:paraId="3B369F35">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Tạo slide thuyết trình. </w:t>
            </w:r>
          </w:p>
          <w:p w14:paraId="33C72293">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Kiểm tra toàn bộ hệ thống trước khi bảo vệ. </w:t>
            </w:r>
          </w:p>
          <w:p w14:paraId="324C8089">
            <w:pPr>
              <w:pStyle w:val="85"/>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val="0"/>
                <w:iCs w:val="0"/>
                <w:color w:val="000000"/>
                <w:sz w:val="26"/>
                <w:szCs w:val="26"/>
                <w:u w:val="none"/>
                <w:vertAlign w:val="baseline"/>
              </w:rPr>
              <w:t>- Chuẩn bị câu trả lời cho các câu hỏi thường gặp. </w:t>
            </w:r>
          </w:p>
          <w:p w14:paraId="5FD740BE">
            <w:pPr>
              <w:pStyle w:val="85"/>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In poster.</w:t>
            </w:r>
          </w:p>
        </w:tc>
      </w:tr>
    </w:tbl>
    <w:p w14:paraId="7F10FD3C">
      <w:pPr>
        <w:spacing w:line="360" w:lineRule="auto"/>
        <w:jc w:val="both"/>
      </w:pPr>
      <w:r>
        <w:tab/>
      </w:r>
    </w:p>
    <w:p w14:paraId="49CFF263">
      <w:pPr>
        <w:pStyle w:val="3"/>
        <w:numPr>
          <w:ilvl w:val="0"/>
          <w:numId w:val="0"/>
        </w:numPr>
        <w:jc w:val="both"/>
      </w:pPr>
      <w:bookmarkStart w:id="159" w:name="_Toc17035"/>
      <w:bookmarkStart w:id="160" w:name="_Toc184332537"/>
      <w:bookmarkStart w:id="161" w:name="_Toc184302696"/>
      <w:bookmarkStart w:id="162" w:name="_Toc17432"/>
      <w:bookmarkStart w:id="163" w:name="_Toc183901063"/>
      <w:r>
        <w:t>PHỤ LỤC 3: NHẬT KÍ THỰC HIỆN ĐỀ TÀI</w:t>
      </w:r>
      <w:bookmarkEnd w:id="157"/>
      <w:bookmarkEnd w:id="158"/>
      <w:bookmarkEnd w:id="159"/>
      <w:bookmarkEnd w:id="160"/>
      <w:bookmarkEnd w:id="161"/>
      <w:bookmarkEnd w:id="162"/>
      <w:bookmarkEnd w:id="163"/>
    </w:p>
    <w:p w14:paraId="119EC82F">
      <w:pPr>
        <w:pStyle w:val="23"/>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STYLEREF 1 \s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\s 1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164" w:name="_Toc10699"/>
      <w:bookmarkStart w:id="165" w:name="_Toc27789"/>
      <w:bookmarkStart w:id="166" w:name="_Toc19176"/>
      <w:r>
        <w:rPr>
          <w:rFonts w:hint="default"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iCs/>
          <w:sz w:val="26"/>
          <w:szCs w:val="26"/>
        </w:rPr>
        <w:t>Bảng nhật kí thực hiện đề tài</w:t>
      </w:r>
      <w:bookmarkEnd w:id="164"/>
      <w:bookmarkEnd w:id="165"/>
      <w:bookmarkEnd w:id="166"/>
    </w:p>
    <w:tbl>
      <w:tblPr>
        <w:tblStyle w:val="12"/>
        <w:tblW w:w="8505" w:type="dxa"/>
        <w:tblInd w:w="134" w:type="dxa"/>
        <w:tblLayout w:type="fixed"/>
        <w:tblCellMar>
          <w:top w:w="15" w:type="dxa"/>
          <w:left w:w="15" w:type="dxa"/>
          <w:bottom w:w="15" w:type="dxa"/>
          <w:right w:w="15" w:type="dxa"/>
        </w:tblCellMar>
      </w:tblPr>
      <w:tblGrid>
        <w:gridCol w:w="851"/>
        <w:gridCol w:w="1417"/>
        <w:gridCol w:w="1559"/>
        <w:gridCol w:w="3686"/>
        <w:gridCol w:w="992"/>
      </w:tblGrid>
      <w:tr w14:paraId="2C88F1A2">
        <w:tblPrEx>
          <w:tblCellMar>
            <w:top w:w="15" w:type="dxa"/>
            <w:left w:w="15" w:type="dxa"/>
            <w:bottom w:w="15" w:type="dxa"/>
            <w:right w:w="15" w:type="dxa"/>
          </w:tblCellMar>
        </w:tblPrEx>
        <w:tc>
          <w:tcPr>
            <w:tcW w:w="851"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4992A917">
            <w:pPr>
              <w:pStyle w:val="85"/>
              <w:spacing w:before="120" w:beforeLines="50" w:beforeAutospacing="0" w:after="120" w:afterLines="50" w:afterAutospacing="0" w:line="360" w:lineRule="auto"/>
              <w:jc w:val="both"/>
            </w:pPr>
            <w:r>
              <w:rPr>
                <w:b/>
                <w:bCs/>
                <w:color w:val="000000"/>
              </w:rPr>
              <w:t>Tuần</w:t>
            </w:r>
          </w:p>
        </w:tc>
        <w:tc>
          <w:tcPr>
            <w:tcW w:w="1417"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1A6DAB21">
            <w:pPr>
              <w:pStyle w:val="85"/>
              <w:spacing w:before="120" w:beforeLines="50" w:beforeAutospacing="0" w:after="120" w:afterLines="50" w:afterAutospacing="0" w:line="360" w:lineRule="auto"/>
              <w:jc w:val="both"/>
            </w:pPr>
            <w:r>
              <w:rPr>
                <w:b/>
                <w:bCs/>
                <w:color w:val="000000"/>
              </w:rPr>
              <w:t>Từ ngày</w:t>
            </w:r>
          </w:p>
        </w:tc>
        <w:tc>
          <w:tcPr>
            <w:tcW w:w="1559"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7C4AC74F">
            <w:pPr>
              <w:pStyle w:val="85"/>
              <w:spacing w:before="120" w:beforeLines="50" w:beforeAutospacing="0" w:after="120" w:afterLines="50" w:afterAutospacing="0" w:line="360" w:lineRule="auto"/>
              <w:jc w:val="both"/>
            </w:pPr>
            <w:r>
              <w:rPr>
                <w:b/>
                <w:bCs/>
                <w:color w:val="000000"/>
              </w:rPr>
              <w:t>Đến ngày</w:t>
            </w:r>
          </w:p>
        </w:tc>
        <w:tc>
          <w:tcPr>
            <w:tcW w:w="3686" w:type="dxa"/>
            <w:tcBorders>
              <w:top w:val="single" w:color="000000" w:sz="6" w:space="0"/>
              <w:left w:val="single" w:color="000000" w:sz="6" w:space="0"/>
              <w:bottom w:val="single" w:color="000000" w:sz="4" w:space="0"/>
              <w:right w:val="single" w:color="000000" w:sz="6" w:space="0"/>
            </w:tcBorders>
            <w:shd w:val="clear" w:color="auto" w:fill="auto"/>
            <w:tcMar>
              <w:top w:w="0" w:type="dxa"/>
              <w:left w:w="115" w:type="dxa"/>
              <w:bottom w:w="0" w:type="dxa"/>
              <w:right w:w="115" w:type="dxa"/>
            </w:tcMar>
            <w:vAlign w:val="center"/>
          </w:tcPr>
          <w:p w14:paraId="5BCD15FD">
            <w:pPr>
              <w:pStyle w:val="85"/>
              <w:spacing w:before="120" w:beforeLines="50" w:beforeAutospacing="0" w:after="120" w:afterLines="50" w:afterAutospacing="0" w:line="360" w:lineRule="auto"/>
              <w:jc w:val="both"/>
            </w:pPr>
            <w:r>
              <w:rPr>
                <w:b/>
                <w:bCs/>
                <w:color w:val="000000"/>
              </w:rPr>
              <w:t>Nội dung công việc</w:t>
            </w:r>
          </w:p>
        </w:tc>
        <w:tc>
          <w:tcPr>
            <w:tcW w:w="992"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65D16127">
            <w:pPr>
              <w:pStyle w:val="85"/>
              <w:spacing w:before="120" w:beforeLines="50" w:beforeAutospacing="0" w:after="120" w:afterLines="50" w:afterAutospacing="0" w:line="360" w:lineRule="auto"/>
              <w:jc w:val="both"/>
            </w:pPr>
            <w:r>
              <w:rPr>
                <w:b/>
                <w:bCs/>
                <w:color w:val="000000"/>
              </w:rPr>
              <w:t>Nhận xét của GVHD</w:t>
            </w:r>
          </w:p>
        </w:tc>
      </w:tr>
      <w:tr w14:paraId="27881527">
        <w:tblPrEx>
          <w:tblCellMar>
            <w:top w:w="15" w:type="dxa"/>
            <w:left w:w="15" w:type="dxa"/>
            <w:bottom w:w="15" w:type="dxa"/>
            <w:right w:w="15" w:type="dxa"/>
          </w:tblCellMar>
        </w:tblPrEx>
        <w:tc>
          <w:tcPr>
            <w:tcW w:w="851"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1CAA8CE0">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1</w:t>
            </w:r>
          </w:p>
        </w:tc>
        <w:tc>
          <w:tcPr>
            <w:tcW w:w="1417"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55EB299E">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11/08/2025</w:t>
            </w:r>
          </w:p>
        </w:tc>
        <w:tc>
          <w:tcPr>
            <w:tcW w:w="1559" w:type="dxa"/>
            <w:tcBorders>
              <w:top w:val="single" w:color="000000" w:sz="6" w:space="0"/>
              <w:left w:val="single" w:color="000000" w:sz="6" w:space="0"/>
              <w:bottom w:val="single" w:color="000000" w:sz="6" w:space="0"/>
              <w:right w:val="single" w:color="000000" w:sz="4" w:space="0"/>
            </w:tcBorders>
            <w:shd w:val="clear" w:color="auto" w:fill="auto"/>
            <w:tcMar>
              <w:top w:w="0" w:type="dxa"/>
              <w:left w:w="115" w:type="dxa"/>
              <w:bottom w:w="0" w:type="dxa"/>
              <w:right w:w="115" w:type="dxa"/>
            </w:tcMar>
            <w:vAlign w:val="center"/>
          </w:tcPr>
          <w:p w14:paraId="39A86DBD">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17/08/2025</w:t>
            </w:r>
          </w:p>
        </w:tc>
        <w:tc>
          <w:tcPr>
            <w:tcW w:w="368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B2F8EE">
            <w:pPr>
              <w:pStyle w:val="85"/>
              <w:spacing w:before="120" w:beforeLines="50" w:beforeAutospacing="0" w:after="120" w:afterLines="50" w:afterAutospacing="0" w:line="360" w:lineRule="auto"/>
              <w:jc w:val="both"/>
              <w:rPr>
                <w:rFonts w:hint="default"/>
                <w:color w:val="000000"/>
                <w:sz w:val="26"/>
                <w:szCs w:val="26"/>
                <w:lang w:val="en-US"/>
              </w:rPr>
            </w:pPr>
            <w:r>
              <w:rPr>
                <w:rFonts w:hint="default"/>
                <w:color w:val="000000"/>
                <w:sz w:val="26"/>
                <w:szCs w:val="26"/>
                <w:lang w:val="en-US"/>
              </w:rPr>
              <w:t>- Họp nhóm, bàn bạc mục tiêu cụ thể, xác định công việc cần làm.</w:t>
            </w:r>
          </w:p>
          <w:p w14:paraId="7E852989">
            <w:pPr>
              <w:pStyle w:val="85"/>
              <w:spacing w:before="120" w:beforeLines="50" w:beforeAutospacing="0" w:after="120" w:afterLines="50" w:afterAutospacing="0" w:line="360" w:lineRule="auto"/>
              <w:jc w:val="both"/>
              <w:rPr>
                <w:rFonts w:hint="default"/>
                <w:color w:val="000000"/>
                <w:sz w:val="26"/>
                <w:szCs w:val="26"/>
                <w:lang w:val="en-US"/>
              </w:rPr>
            </w:pPr>
            <w:r>
              <w:rPr>
                <w:rFonts w:hint="default"/>
                <w:color w:val="000000"/>
                <w:sz w:val="26"/>
                <w:szCs w:val="26"/>
                <w:lang w:val="en-US"/>
              </w:rPr>
              <w:t>- Lên kế hoạch thực hiện đề tài.</w:t>
            </w:r>
          </w:p>
          <w:p w14:paraId="2351922A">
            <w:pPr>
              <w:pStyle w:val="85"/>
              <w:spacing w:before="120" w:beforeLines="50" w:beforeAutospacing="0" w:after="120" w:afterLines="50" w:afterAutospacing="0" w:line="360" w:lineRule="auto"/>
              <w:jc w:val="both"/>
              <w:rPr>
                <w:rFonts w:hint="default"/>
                <w:color w:val="000000"/>
                <w:sz w:val="26"/>
                <w:szCs w:val="26"/>
                <w:lang w:val="en-US"/>
              </w:rPr>
            </w:pPr>
            <w:r>
              <w:rPr>
                <w:rFonts w:hint="default"/>
                <w:color w:val="000000"/>
                <w:sz w:val="26"/>
                <w:szCs w:val="26"/>
                <w:lang w:val="en-US"/>
              </w:rPr>
              <w:t>- Xác định và tìm hiểu các công nghệ sử dụng: React native, Nodejs/ExpressJs, PostgreSQL, SocketIO,…</w:t>
            </w:r>
          </w:p>
        </w:tc>
        <w:tc>
          <w:tcPr>
            <w:tcW w:w="992" w:type="dxa"/>
            <w:tcBorders>
              <w:top w:val="single" w:color="000000" w:sz="6" w:space="0"/>
              <w:left w:val="single" w:color="000000" w:sz="4" w:space="0"/>
              <w:bottom w:val="single" w:color="000000" w:sz="6" w:space="0"/>
              <w:right w:val="single" w:color="000000" w:sz="6" w:space="0"/>
            </w:tcBorders>
            <w:shd w:val="clear" w:color="auto" w:fill="auto"/>
            <w:tcMar>
              <w:top w:w="0" w:type="dxa"/>
              <w:left w:w="115" w:type="dxa"/>
              <w:bottom w:w="0" w:type="dxa"/>
              <w:right w:w="115" w:type="dxa"/>
            </w:tcMar>
          </w:tcPr>
          <w:p w14:paraId="2204A704">
            <w:pPr>
              <w:spacing w:before="120" w:beforeLines="50" w:after="120" w:afterLines="50" w:line="360" w:lineRule="auto"/>
              <w:ind w:left="-12"/>
              <w:jc w:val="both"/>
              <w:textAlignment w:val="baseline"/>
              <w:rPr>
                <w:rFonts w:ascii="Times New Roman" w:hAnsi="Times New Roman" w:cs="Times New Roman"/>
                <w:color w:val="000000"/>
                <w:sz w:val="24"/>
                <w:szCs w:val="24"/>
              </w:rPr>
            </w:pPr>
          </w:p>
        </w:tc>
      </w:tr>
      <w:tr w14:paraId="54482BB9">
        <w:tblPrEx>
          <w:tblCellMar>
            <w:top w:w="15" w:type="dxa"/>
            <w:left w:w="15" w:type="dxa"/>
            <w:bottom w:w="15" w:type="dxa"/>
            <w:right w:w="15" w:type="dxa"/>
          </w:tblCellMar>
        </w:tblPrEx>
        <w:tc>
          <w:tcPr>
            <w:tcW w:w="851"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2AA044B3">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2</w:t>
            </w:r>
          </w:p>
        </w:tc>
        <w:tc>
          <w:tcPr>
            <w:tcW w:w="1417"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61783E19">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18/08/2025</w:t>
            </w:r>
          </w:p>
        </w:tc>
        <w:tc>
          <w:tcPr>
            <w:tcW w:w="1559" w:type="dxa"/>
            <w:tcBorders>
              <w:top w:val="single" w:color="000000" w:sz="6" w:space="0"/>
              <w:left w:val="single" w:color="000000" w:sz="6" w:space="0"/>
              <w:bottom w:val="single" w:color="000000" w:sz="6" w:space="0"/>
              <w:right w:val="single" w:color="000000" w:sz="4" w:space="0"/>
            </w:tcBorders>
            <w:shd w:val="clear" w:color="auto" w:fill="auto"/>
            <w:tcMar>
              <w:top w:w="0" w:type="dxa"/>
              <w:left w:w="115" w:type="dxa"/>
              <w:bottom w:w="0" w:type="dxa"/>
              <w:right w:w="115" w:type="dxa"/>
            </w:tcMar>
            <w:vAlign w:val="center"/>
          </w:tcPr>
          <w:p w14:paraId="5CF33253">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24/08/2025</w:t>
            </w:r>
          </w:p>
        </w:tc>
        <w:tc>
          <w:tcPr>
            <w:tcW w:w="368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D83181">
            <w:pPr>
              <w:spacing w:before="240" w:after="240" w:line="360" w:lineRule="auto"/>
              <w:ind w:right="-197"/>
              <w:jc w:val="both"/>
              <w:rPr>
                <w:rFonts w:hint="default" w:eastAsia="Times New Roman" w:cs="Times New Roman"/>
                <w:sz w:val="26"/>
                <w:szCs w:val="26"/>
                <w:lang w:val="en-US"/>
              </w:rPr>
            </w:pPr>
            <w:r>
              <w:rPr>
                <w:rFonts w:hint="default" w:eastAsia="Times New Roman" w:cs="Times New Roman"/>
                <w:sz w:val="26"/>
                <w:szCs w:val="26"/>
                <w:lang w:val="en-US"/>
              </w:rPr>
              <w:t>- Phân tích yêu cầu chức năng, phi chức năng.</w:t>
            </w:r>
          </w:p>
          <w:p w14:paraId="16C422C5">
            <w:pPr>
              <w:spacing w:before="240" w:after="240" w:line="360" w:lineRule="auto"/>
              <w:ind w:right="-197"/>
              <w:jc w:val="both"/>
              <w:rPr>
                <w:rFonts w:hint="default" w:eastAsia="Times New Roman" w:cs="Times New Roman"/>
                <w:sz w:val="26"/>
                <w:szCs w:val="26"/>
                <w:lang w:val="en-US"/>
              </w:rPr>
            </w:pPr>
            <w:r>
              <w:rPr>
                <w:rFonts w:hint="default" w:eastAsia="Times New Roman" w:cs="Times New Roman"/>
                <w:sz w:val="26"/>
                <w:szCs w:val="26"/>
                <w:lang w:val="en-US"/>
              </w:rPr>
              <w:t>- Xác định actor, danh sách chức năng chính.</w:t>
            </w:r>
          </w:p>
          <w:p w14:paraId="5BFBCF9A">
            <w:pPr>
              <w:spacing w:before="240" w:after="240" w:line="360" w:lineRule="auto"/>
              <w:ind w:right="-197"/>
              <w:jc w:val="both"/>
              <w:rPr>
                <w:rFonts w:hint="default" w:eastAsia="Times New Roman" w:cs="Times New Roman"/>
                <w:sz w:val="26"/>
                <w:szCs w:val="26"/>
                <w:lang w:val="en-US"/>
              </w:rPr>
            </w:pPr>
            <w:r>
              <w:rPr>
                <w:rFonts w:hint="default" w:eastAsia="Times New Roman" w:cs="Times New Roman"/>
                <w:sz w:val="26"/>
                <w:szCs w:val="26"/>
                <w:lang w:val="en-US"/>
              </w:rPr>
              <w:t>- Thiết kế database diagram, sơ đồ use case tổng quát.</w:t>
            </w:r>
          </w:p>
        </w:tc>
        <w:tc>
          <w:tcPr>
            <w:tcW w:w="992" w:type="dxa"/>
            <w:tcBorders>
              <w:top w:val="single" w:color="000000" w:sz="6" w:space="0"/>
              <w:left w:val="single" w:color="000000" w:sz="4" w:space="0"/>
              <w:bottom w:val="single" w:color="000000" w:sz="6" w:space="0"/>
              <w:right w:val="single" w:color="000000" w:sz="6" w:space="0"/>
            </w:tcBorders>
            <w:shd w:val="clear" w:color="auto" w:fill="auto"/>
            <w:tcMar>
              <w:top w:w="0" w:type="dxa"/>
              <w:left w:w="115" w:type="dxa"/>
              <w:bottom w:w="0" w:type="dxa"/>
              <w:right w:w="115" w:type="dxa"/>
            </w:tcMar>
          </w:tcPr>
          <w:p w14:paraId="73EFDEED">
            <w:pPr>
              <w:tabs>
                <w:tab w:val="left" w:pos="720"/>
                <w:tab w:val="clear" w:pos="315"/>
              </w:tabs>
              <w:spacing w:before="120" w:beforeLines="50" w:after="120" w:afterLines="50" w:line="360" w:lineRule="auto"/>
              <w:jc w:val="both"/>
              <w:textAlignment w:val="baseline"/>
              <w:rPr>
                <w:rFonts w:ascii="Times New Roman" w:hAnsi="Times New Roman" w:cs="Times New Roman"/>
                <w:color w:val="000000"/>
                <w:sz w:val="24"/>
                <w:szCs w:val="24"/>
              </w:rPr>
            </w:pPr>
          </w:p>
        </w:tc>
      </w:tr>
      <w:tr w14:paraId="5752A4D0">
        <w:tblPrEx>
          <w:tblCellMar>
            <w:top w:w="15" w:type="dxa"/>
            <w:left w:w="15" w:type="dxa"/>
            <w:bottom w:w="15" w:type="dxa"/>
            <w:right w:w="15" w:type="dxa"/>
          </w:tblCellMar>
        </w:tblPrEx>
        <w:tc>
          <w:tcPr>
            <w:tcW w:w="851"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6FC23B56">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3</w:t>
            </w:r>
          </w:p>
        </w:tc>
        <w:tc>
          <w:tcPr>
            <w:tcW w:w="1417"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096B3800">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25/08/2025</w:t>
            </w:r>
          </w:p>
        </w:tc>
        <w:tc>
          <w:tcPr>
            <w:tcW w:w="1559"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714FFEE3">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31/08/2025</w:t>
            </w:r>
          </w:p>
        </w:tc>
        <w:tc>
          <w:tcPr>
            <w:tcW w:w="3686" w:type="dxa"/>
            <w:tcBorders>
              <w:top w:val="single" w:color="000000" w:sz="4"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tcPr>
          <w:p w14:paraId="5BADA1BF">
            <w:pPr>
              <w:bidi w:val="0"/>
              <w:jc w:val="both"/>
              <w:rPr>
                <w:rFonts w:hint="default"/>
                <w:lang w:val="en-US"/>
              </w:rPr>
            </w:pPr>
            <w:r>
              <w:rPr>
                <w:rFonts w:hint="default"/>
                <w:lang w:val="en-US"/>
              </w:rPr>
              <w:t>- Chỉnh sửa database diagram.</w:t>
            </w:r>
          </w:p>
          <w:p w14:paraId="1933E2AA">
            <w:pPr>
              <w:bidi w:val="0"/>
              <w:jc w:val="both"/>
              <w:rPr>
                <w:rFonts w:hint="default"/>
                <w:lang w:val="en-US"/>
              </w:rPr>
            </w:pPr>
            <w:r>
              <w:rPr>
                <w:rFonts w:hint="default"/>
                <w:lang w:val="en-US"/>
              </w:rPr>
              <w:t>- Khởi tạo back end, api CRUD cơ bản.</w:t>
            </w:r>
          </w:p>
          <w:p w14:paraId="04B71C5E">
            <w:pPr>
              <w:bidi w:val="0"/>
              <w:jc w:val="both"/>
              <w:rPr>
                <w:rFonts w:hint="default"/>
                <w:lang w:val="en-US"/>
              </w:rPr>
            </w:pPr>
            <w:r>
              <w:rPr>
                <w:rFonts w:hint="default"/>
                <w:lang w:val="en-US"/>
              </w:rPr>
              <w:t>- Tìm kiếm/thiết kế UI.</w:t>
            </w:r>
          </w:p>
        </w:tc>
        <w:tc>
          <w:tcPr>
            <w:tcW w:w="992"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tcPr>
          <w:p w14:paraId="768B413C">
            <w:pPr>
              <w:spacing w:before="120" w:beforeLines="50" w:after="120" w:afterLines="50" w:line="360" w:lineRule="auto"/>
              <w:jc w:val="both"/>
              <w:textAlignment w:val="baseline"/>
              <w:rPr>
                <w:rFonts w:ascii="Times New Roman" w:hAnsi="Times New Roman" w:cs="Times New Roman"/>
                <w:color w:val="000000"/>
                <w:sz w:val="24"/>
                <w:szCs w:val="24"/>
              </w:rPr>
            </w:pPr>
          </w:p>
        </w:tc>
      </w:tr>
      <w:tr w14:paraId="03100829">
        <w:tblPrEx>
          <w:tblCellMar>
            <w:top w:w="15" w:type="dxa"/>
            <w:left w:w="15" w:type="dxa"/>
            <w:bottom w:w="15" w:type="dxa"/>
            <w:right w:w="15" w:type="dxa"/>
          </w:tblCellMar>
        </w:tblPrEx>
        <w:tc>
          <w:tcPr>
            <w:tcW w:w="851"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1889AFE2">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4</w:t>
            </w:r>
          </w:p>
        </w:tc>
        <w:tc>
          <w:tcPr>
            <w:tcW w:w="1417"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752D2F4A">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01/09/2025</w:t>
            </w:r>
          </w:p>
        </w:tc>
        <w:tc>
          <w:tcPr>
            <w:tcW w:w="1559"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vAlign w:val="center"/>
          </w:tcPr>
          <w:p w14:paraId="617C20F1">
            <w:pPr>
              <w:pStyle w:val="85"/>
              <w:keepNext w:val="0"/>
              <w:keepLines w:val="0"/>
              <w:widowControl/>
              <w:suppressLineNumbers w:val="0"/>
              <w:bidi w:val="0"/>
              <w:spacing w:before="0" w:beforeAutospacing="0" w:after="0" w:afterAutospacing="0" w:line="18" w:lineRule="atLeast"/>
              <w:jc w:val="both"/>
              <w:rPr>
                <w:rFonts w:ascii="Times New Roman" w:hAnsi="Times New Roman" w:eastAsia="SimSun" w:cs="Times New Roman"/>
                <w:sz w:val="26"/>
                <w:szCs w:val="26"/>
                <w:lang w:val="en-US" w:eastAsia="zh-CN" w:bidi="ar-SA"/>
              </w:rPr>
            </w:pPr>
            <w:r>
              <w:rPr>
                <w:rFonts w:hint="default" w:ascii="Times New Roman" w:hAnsi="Times New Roman" w:cs="Times New Roman"/>
                <w:i w:val="0"/>
                <w:iCs w:val="0"/>
                <w:color w:val="000000"/>
                <w:sz w:val="26"/>
                <w:szCs w:val="26"/>
                <w:u w:val="none"/>
                <w:vertAlign w:val="baseline"/>
              </w:rPr>
              <w:t>07/09/2025</w:t>
            </w:r>
          </w:p>
        </w:tc>
        <w:tc>
          <w:tcPr>
            <w:tcW w:w="3686"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tcPr>
          <w:p w14:paraId="52856F2F">
            <w:pPr>
              <w:bidi w:val="0"/>
              <w:jc w:val="both"/>
              <w:rPr>
                <w:rFonts w:hint="default"/>
                <w:lang w:val="en-US"/>
              </w:rPr>
            </w:pPr>
            <w:r>
              <w:rPr>
                <w:rFonts w:hint="default"/>
                <w:lang w:val="en-US"/>
              </w:rPr>
              <w:t>- Xây dụng api authen, user.</w:t>
            </w:r>
          </w:p>
          <w:p w14:paraId="39581BC1">
            <w:pPr>
              <w:bidi w:val="0"/>
              <w:jc w:val="both"/>
              <w:rPr>
                <w:rFonts w:hint="default"/>
                <w:lang w:val="en-US"/>
              </w:rPr>
            </w:pPr>
            <w:r>
              <w:rPr>
                <w:rFonts w:hint="default"/>
                <w:lang w:val="en-US"/>
              </w:rPr>
              <w:t>- Code front-end.</w:t>
            </w:r>
          </w:p>
        </w:tc>
        <w:tc>
          <w:tcPr>
            <w:tcW w:w="992" w:type="dxa"/>
            <w:tcBorders>
              <w:top w:val="single" w:color="000000" w:sz="6" w:space="0"/>
              <w:left w:val="single" w:color="000000" w:sz="6" w:space="0"/>
              <w:bottom w:val="single" w:color="000000" w:sz="6" w:space="0"/>
              <w:right w:val="single" w:color="000000" w:sz="6" w:space="0"/>
            </w:tcBorders>
            <w:shd w:val="clear" w:color="auto" w:fill="auto"/>
            <w:tcMar>
              <w:top w:w="0" w:type="dxa"/>
              <w:left w:w="115" w:type="dxa"/>
              <w:bottom w:w="0" w:type="dxa"/>
              <w:right w:w="115" w:type="dxa"/>
            </w:tcMar>
          </w:tcPr>
          <w:p w14:paraId="640731D8">
            <w:pPr>
              <w:spacing w:before="120" w:beforeLines="50" w:after="120" w:afterLines="50" w:line="360" w:lineRule="auto"/>
              <w:jc w:val="both"/>
              <w:textAlignment w:val="baseline"/>
              <w:rPr>
                <w:rFonts w:ascii="Times New Roman" w:hAnsi="Times New Roman" w:cs="Times New Roman"/>
                <w:color w:val="000000"/>
                <w:sz w:val="24"/>
                <w:szCs w:val="24"/>
              </w:rPr>
            </w:pPr>
          </w:p>
        </w:tc>
      </w:tr>
    </w:tbl>
    <w:p w14:paraId="4156B24E">
      <w:pPr>
        <w:spacing w:before="120" w:beforeLines="50" w:after="120" w:afterLines="50" w:line="360" w:lineRule="auto"/>
        <w:jc w:val="both"/>
        <w:rPr>
          <w:rFonts w:ascii="Times New Roman" w:hAnsi="Times New Roman" w:cs="Times New Roman"/>
          <w:sz w:val="26"/>
          <w:szCs w:val="26"/>
        </w:rPr>
      </w:pPr>
    </w:p>
    <w:p w14:paraId="24F01AD2">
      <w:pPr>
        <w:spacing w:line="360" w:lineRule="auto"/>
        <w:jc w:val="both"/>
        <w:rPr>
          <w:rFonts w:ascii="Times New Roman" w:hAnsi="Times New Roman" w:cs="Times New Roman"/>
          <w:sz w:val="26"/>
          <w:szCs w:val="26"/>
        </w:rPr>
      </w:pPr>
    </w:p>
    <w:sectPr>
      <w:headerReference r:id="rId17" w:type="default"/>
      <w:footerReference r:id="rId18" w:type="default"/>
      <w:pgSz w:w="11906" w:h="16838"/>
      <w:pgMar w:top="1440" w:right="1800" w:bottom="1440" w:left="1800"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9C75">
    <w:pPr>
      <w:pStyle w:val="37"/>
      <w:jc w:val="right"/>
    </w:pPr>
  </w:p>
  <w:p w14:paraId="148E1B62">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147461344"/>
      <w:docPartObj>
        <w:docPartGallery w:val="autotext"/>
      </w:docPartObj>
    </w:sdtPr>
    <w:sdtEndPr>
      <w:rPr>
        <w:sz w:val="24"/>
        <w:szCs w:val="24"/>
      </w:rPr>
    </w:sdtEndPr>
    <w:sdtContent>
      <w:p w14:paraId="4ACE5B10">
        <w:pPr>
          <w:pStyle w:val="37"/>
          <w:rPr>
            <w:sz w:val="22"/>
          </w:rPr>
        </w:pPr>
        <w:r>
          <w:rPr>
            <w:sz w:val="24"/>
            <w:szCs w:val="24"/>
          </w:rPr>
          <w:t xml:space="preserve"> </w:t>
        </w:r>
        <w:r>
          <w:rPr>
            <w:sz w:val="24"/>
            <w:szCs w:val="24"/>
          </w:rPr>
          <w:tab/>
        </w:r>
      </w:p>
    </w:sdtContent>
  </w:sdt>
  <w:p w14:paraId="781281E5">
    <w:pPr>
      <w:pStyle w:val="37"/>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01A34">
    <w:pPr>
      <w:pStyle w:val="37"/>
      <w:jc w:val="right"/>
    </w:pPr>
  </w:p>
  <w:p w14:paraId="03A526ED">
    <w:pPr>
      <w:pStyle w:val="3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636150150"/>
      <w:docPartObj>
        <w:docPartGallery w:val="autotext"/>
      </w:docPartObj>
    </w:sdtPr>
    <w:sdtEndPr>
      <w:rPr>
        <w:sz w:val="24"/>
        <w:szCs w:val="24"/>
      </w:rPr>
    </w:sdtEndPr>
    <w:sdtContent>
      <w:p w14:paraId="226A10B3">
        <w:pPr>
          <w:pStyle w:val="37"/>
          <w:rPr>
            <w:sz w:val="22"/>
          </w:rPr>
        </w:pPr>
        <w:r>
          <w:rPr>
            <w:sz w:val="24"/>
            <w:szCs w:val="24"/>
          </w:rPr>
          <w:t xml:space="preserve"> </w:t>
        </w:r>
        <w:r>
          <w:rPr>
            <w:sz w:val="24"/>
            <w:szCs w:val="24"/>
          </w:rPr>
          <w:tab/>
        </w:r>
      </w:p>
    </w:sdtContent>
  </w:sdt>
  <w:p w14:paraId="743D5E5D">
    <w:pPr>
      <w:pStyle w:val="37"/>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26FD9">
    <w:pPr>
      <w:pStyle w:val="37"/>
      <w:jc w:val="right"/>
    </w:pPr>
  </w:p>
  <w:p w14:paraId="4D46E52B">
    <w:pPr>
      <w:pStyle w:val="3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1719404334"/>
      <w:docPartObj>
        <w:docPartGallery w:val="autotext"/>
      </w:docPartObj>
    </w:sdtPr>
    <w:sdtEndPr>
      <w:rPr>
        <w:rFonts w:hint="default"/>
        <w:sz w:val="24"/>
        <w:szCs w:val="24"/>
        <w:lang w:val="en-US"/>
      </w:rPr>
    </w:sdtEndPr>
    <w:sdtContent>
      <w:p w14:paraId="62737960">
        <w:pPr>
          <w:pStyle w:val="37"/>
          <w:rPr>
            <w:sz w:val="22"/>
          </w:rPr>
        </w:pPr>
        <w:r>
          <w:rPr>
            <w:sz w:val="22"/>
          </w:rPr>
          <w:ptab w:relativeTo="margin" w:alignment="right" w:leader="underscore"/>
        </w:r>
      </w:p>
      <w:p w14:paraId="5EC1DE13">
        <w:pPr>
          <w:pStyle w:val="37"/>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21019021 </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Phan Thị Huỳnh Thư</w:t>
        </w:r>
      </w:p>
      <w:p w14:paraId="03044F2A">
        <w:pPr>
          <w:pStyle w:val="37"/>
          <w:rPr>
            <w:rFonts w:hint="default"/>
            <w:sz w:val="24"/>
            <w:szCs w:val="24"/>
            <w:lang w:val="en-US"/>
          </w:rPr>
        </w:pPr>
        <w:r>
          <w:rPr>
            <w:rFonts w:hint="default" w:ascii="Times New Roman" w:hAnsi="Times New Roman"/>
            <w:b/>
            <w:bCs/>
            <w:sz w:val="24"/>
            <w:szCs w:val="24"/>
          </w:rPr>
          <w:t>20097051</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Lê Võ Duy Tuấn</w:t>
        </w:r>
      </w:p>
    </w:sdtContent>
  </w:sdt>
  <w:p w14:paraId="575DB853">
    <w:pPr>
      <w:pStyle w:val="37"/>
      <w:jc w:val="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667250"/>
      <w:docPartObj>
        <w:docPartGallery w:val="autotext"/>
      </w:docPartObj>
    </w:sdtPr>
    <w:sdtEndPr>
      <w:rPr>
        <w:sz w:val="24"/>
        <w:szCs w:val="24"/>
      </w:rPr>
    </w:sdtEndPr>
    <w:sdtContent>
      <w:p w14:paraId="0389FC33">
        <w:pPr>
          <w:pStyle w:val="37"/>
          <w:jc w:val="right"/>
        </w:pPr>
        <w:r>
          <w:ptab w:relativeTo="margin" w:alignment="left" w:leader="underscore"/>
        </w:r>
        <w:r>
          <w:ptab w:relativeTo="margin" w:alignment="right" w:leader="underscore"/>
        </w:r>
      </w:p>
      <w:p w14:paraId="53A39F24">
        <w:pPr>
          <w:pStyle w:val="37"/>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21019021</w:t>
        </w:r>
        <w:r>
          <w:rPr>
            <w:rFonts w:ascii="Times New Roman" w:hAnsi="Times New Roman" w:cs="Times New Roman"/>
            <w:b/>
            <w:bCs/>
            <w:sz w:val="24"/>
            <w:szCs w:val="24"/>
          </w:rPr>
          <w:t xml:space="preserve"> - </w:t>
        </w:r>
        <w:r>
          <w:rPr>
            <w:rFonts w:hint="default" w:ascii="Times New Roman" w:hAnsi="Times New Roman" w:cs="Times New Roman"/>
            <w:b/>
            <w:bCs/>
            <w:sz w:val="24"/>
            <w:szCs w:val="24"/>
            <w:lang w:val="en-US"/>
          </w:rPr>
          <w:t>Phan Thị Huỳnh Thư</w:t>
        </w:r>
      </w:p>
      <w:p w14:paraId="706DE76C">
        <w:pPr>
          <w:pStyle w:val="37"/>
          <w:rPr>
            <w:sz w:val="24"/>
            <w:szCs w:val="24"/>
          </w:rPr>
        </w:pPr>
        <w:r>
          <w:rPr>
            <w:rFonts w:hint="default" w:ascii="Times New Roman" w:hAnsi="Times New Roman"/>
            <w:b/>
            <w:bCs/>
            <w:sz w:val="24"/>
            <w:szCs w:val="24"/>
          </w:rPr>
          <w:t>20097051</w:t>
        </w:r>
        <w:r>
          <w:rPr>
            <w:rFonts w:hint="default" w:ascii="Times New Roman" w:hAnsi="Times New Roman"/>
            <w:b/>
            <w:bCs/>
            <w:sz w:val="24"/>
            <w:szCs w:val="24"/>
            <w:lang w:val="en-US"/>
          </w:rPr>
          <w:t xml:space="preserve"> - </w:t>
        </w:r>
        <w:r>
          <w:rPr>
            <w:rFonts w:hint="default" w:ascii="Times New Roman" w:hAnsi="Times New Roman" w:cs="Times New Roman"/>
            <w:b/>
            <w:bCs/>
            <w:sz w:val="24"/>
            <w:szCs w:val="24"/>
            <w:lang w:val="en-US"/>
          </w:rPr>
          <w:t>Lê Võ Duy Tuấn</w:t>
        </w:r>
        <w:r>
          <w:rPr>
            <w:rFonts w:ascii="Times New Roman" w:hAnsi="Times New Roman" w:cs="Times New Roman"/>
            <w:b/>
            <w:bCs/>
            <w:sz w:val="24"/>
            <w:szCs w:val="24"/>
          </w:rPr>
          <w:tab/>
        </w:r>
        <w:r>
          <w:rPr>
            <w:sz w:val="24"/>
            <w:szCs w:val="24"/>
          </w:rPr>
          <w:t xml:space="preserve"> </w:t>
        </w:r>
        <w:r>
          <w:rPr>
            <w:sz w:val="24"/>
            <w:szCs w:val="24"/>
          </w:rPr>
          <w:tab/>
        </w:r>
        <w:r>
          <w:rPr>
            <w:sz w:val="24"/>
            <w:szCs w:val="24"/>
          </w:rPr>
          <w:fldChar w:fldCharType="begin"/>
        </w:r>
        <w:r>
          <w:rPr>
            <w:sz w:val="24"/>
            <w:szCs w:val="24"/>
          </w:rPr>
          <w:instrText xml:space="preserve"> PAGE   \* MERGEFORMAT </w:instrText>
        </w:r>
        <w:r>
          <w:rPr>
            <w:sz w:val="24"/>
            <w:szCs w:val="24"/>
          </w:rPr>
          <w:fldChar w:fldCharType="separate"/>
        </w:r>
        <w:r>
          <w:rPr>
            <w:sz w:val="24"/>
            <w:szCs w:val="24"/>
          </w:rPr>
          <w:t>10</w:t>
        </w:r>
        <w:r>
          <w:rPr>
            <w:sz w:val="24"/>
            <w:szCs w:val="24"/>
          </w:rPr>
          <w:fldChar w:fldCharType="end"/>
        </w:r>
      </w:p>
    </w:sdtContent>
  </w:sdt>
  <w:p w14:paraId="1F67B1A7">
    <w:pPr>
      <w:pStyle w:val="3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FDA9C">
    <w:pPr>
      <w:pStyle w:val="40"/>
      <w:rPr>
        <w:rFonts w:ascii="Times New Roman" w:hAnsi="Times New Roman" w:cs="Times New Roman"/>
        <w:sz w:val="24"/>
        <w:szCs w:val="24"/>
      </w:rPr>
    </w:pPr>
  </w:p>
  <w:p w14:paraId="62B992C8">
    <w:pPr>
      <w:pStyle w:val="40"/>
      <w:rPr>
        <w:color w:val="000000" w:themeColor="text1"/>
        <w:sz w:val="22"/>
        <w:u w:val="double"/>
        <w14:textFill>
          <w14:solidFill>
            <w14:schemeClr w14:val="tx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C694C">
    <w:pPr>
      <w:pStyle w:val="40"/>
      <w:rPr>
        <w:rFonts w:ascii="Times New Roman" w:hAnsi="Times New Roman" w:cs="Times New Roman"/>
        <w:i/>
        <w:iCs/>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D3CF">
    <w:pPr>
      <w:pStyle w:val="40"/>
      <w:rPr>
        <w:rFonts w:ascii="Times New Roman" w:hAnsi="Times New Roman" w:cs="Times New Roman"/>
        <w:sz w:val="24"/>
        <w:szCs w:val="24"/>
      </w:rPr>
    </w:pPr>
  </w:p>
  <w:p w14:paraId="782424CE">
    <w:pPr>
      <w:pStyle w:val="40"/>
      <w:rPr>
        <w:color w:val="000000" w:themeColor="text1"/>
        <w:sz w:val="22"/>
        <w:u w:val="double"/>
        <w14:textFill>
          <w14:solidFill>
            <w14:schemeClr w14:val="tx1"/>
          </w14:solidFill>
        </w14:textFil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293C0">
    <w:pPr>
      <w:pStyle w:val="40"/>
      <w:rPr>
        <w:rFonts w:ascii="Times New Roman" w:hAnsi="Times New Roman" w:cs="Times New Roman"/>
        <w:i/>
        <w:iCs/>
        <w:sz w:val="22"/>
        <w:szCs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20B2C">
    <w:pPr>
      <w:pStyle w:val="40"/>
      <w:rPr>
        <w:rFonts w:hint="default" w:ascii="Times New Roman" w:hAnsi="Times New Roman" w:cs="Times New Roman"/>
        <w:sz w:val="24"/>
        <w:szCs w:val="24"/>
        <w:lang w:val="en-US"/>
      </w:rPr>
    </w:pPr>
    <w:r>
      <w:rPr>
        <w:rFonts w:ascii="Times New Roman" w:hAnsi="Times New Roman" w:cs="Times New Roman"/>
        <w:sz w:val="24"/>
        <w:szCs w:val="24"/>
        <w:lang w:val="en-US"/>
      </w:rPr>
      <w:t>Ứ</w:t>
    </w:r>
    <w:r>
      <w:rPr>
        <w:rFonts w:hint="default" w:ascii="Times New Roman" w:hAnsi="Times New Roman" w:cs="Times New Roman"/>
        <w:sz w:val="24"/>
        <w:szCs w:val="24"/>
        <w:lang w:val="en-US"/>
      </w:rPr>
      <w:t xml:space="preserve">ng dụng nghe nhạc trên mobile </w:t>
    </w:r>
    <w:r>
      <w:rPr>
        <w:rFonts w:ascii="Times New Roman" w:hAnsi="Times New Roman" w:cs="Times New Roman"/>
        <w:sz w:val="24"/>
        <w:szCs w:val="24"/>
      </w:rPr>
      <w:ptab w:relativeTo="margin" w:alignment="right" w:leader="none"/>
    </w:r>
    <w:r>
      <w:rPr>
        <w:rFonts w:ascii="Times New Roman" w:hAnsi="Times New Roman" w:cs="Times New Roman"/>
        <w:sz w:val="24"/>
        <w:szCs w:val="24"/>
      </w:rPr>
      <w:t xml:space="preserve">GVHD: ThS. </w:t>
    </w:r>
    <w:r>
      <w:rPr>
        <w:rFonts w:hint="default" w:ascii="Times New Roman" w:hAnsi="Times New Roman" w:cs="Times New Roman"/>
        <w:sz w:val="24"/>
        <w:szCs w:val="24"/>
        <w:lang w:val="en-US"/>
      </w:rPr>
      <w:t>NGUYỄN THỊ HỒNG LƯƠNG</w:t>
    </w:r>
  </w:p>
  <w:p w14:paraId="7DFFC766">
    <w:pPr>
      <w:pStyle w:val="4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tích hợp gợi ý và chia sẻ nhạc</w:t>
    </w:r>
  </w:p>
  <w:p w14:paraId="7E73632F">
    <w:pPr>
      <w:pStyle w:val="40"/>
      <w:rPr>
        <w:color w:val="000000" w:themeColor="text1"/>
        <w:sz w:val="22"/>
        <w:u w:val="double"/>
        <w14:textFill>
          <w14:solidFill>
            <w14:schemeClr w14:val="tx1"/>
          </w14:solidFill>
        </w14:textFill>
      </w:rPr>
    </w:pPr>
    <w:r>
      <w:rPr>
        <w:color w:val="000000" w:themeColor="text1"/>
        <w:sz w:val="22"/>
        <w:u w:val="double"/>
        <w14:textFill>
          <w14:solidFill>
            <w14:schemeClr w14:val="tx1"/>
          </w14:solidFill>
        </w14:textFill>
      </w:rPr>
      <w:ptab w:relativeTo="margin" w:alignment="right" w:leader="underscor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26B10">
    <w:pPr>
      <w:pStyle w:val="40"/>
      <w:rPr>
        <w:rFonts w:ascii="Times New Roman" w:hAnsi="Times New Roman" w:cs="Times New Roman"/>
        <w:i/>
        <w:iCs/>
        <w:sz w:val="22"/>
        <w:szCs w:val="22"/>
      </w:rPr>
    </w:pPr>
    <w:r>
      <w:rPr>
        <w:rFonts w:ascii="Times New Roman" w:hAnsi="Times New Roman" w:cs="Times New Roman"/>
        <w:i/>
        <w:iCs/>
        <w:sz w:val="22"/>
        <w:szCs w:val="22"/>
      </w:rPr>
      <w:t>Xây dựng sàn giao dịch việc làm cho sinh viên các trường đại học</w:t>
    </w:r>
    <w:r>
      <w:rPr>
        <w:rFonts w:ascii="Times New Roman" w:hAnsi="Times New Roman" w:cs="Times New Roman"/>
        <w:i/>
        <w:iCs/>
        <w:sz w:val="22"/>
        <w:szCs w:val="22"/>
      </w:rPr>
      <w:ptab w:relativeTo="margin" w:alignment="right" w:leader="none"/>
    </w:r>
    <w:r>
      <w:rPr>
        <w:rFonts w:ascii="Times New Roman" w:hAnsi="Times New Roman" w:cs="Times New Roman"/>
        <w:i/>
        <w:iCs/>
        <w:sz w:val="22"/>
        <w:szCs w:val="22"/>
      </w:rPr>
      <w:t>GVHD: Trần Thị Anh Thi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F7287">
    <w:pPr>
      <w:pStyle w:val="40"/>
      <w:rPr>
        <w:rFonts w:hint="default" w:ascii="Times New Roman" w:hAnsi="Times New Roman" w:cs="Times New Roman"/>
        <w:sz w:val="24"/>
        <w:szCs w:val="24"/>
        <w:lang w:val="en-US"/>
      </w:rPr>
    </w:pPr>
    <w:r>
      <w:rPr>
        <w:rFonts w:ascii="Times New Roman" w:hAnsi="Times New Roman" w:cs="Times New Roman"/>
        <w:sz w:val="24"/>
        <w:szCs w:val="24"/>
        <w:lang w:val="en-US"/>
      </w:rPr>
      <w:t>Ứ</w:t>
    </w:r>
    <w:r>
      <w:rPr>
        <w:rFonts w:hint="default" w:ascii="Times New Roman" w:hAnsi="Times New Roman" w:cs="Times New Roman"/>
        <w:sz w:val="24"/>
        <w:szCs w:val="24"/>
        <w:lang w:val="en-US"/>
      </w:rPr>
      <w:t xml:space="preserve">ng dụng nghe nhạc trên mobile </w:t>
    </w:r>
    <w:r>
      <w:rPr>
        <w:rFonts w:ascii="Times New Roman" w:hAnsi="Times New Roman" w:cs="Times New Roman"/>
        <w:sz w:val="24"/>
        <w:szCs w:val="24"/>
      </w:rPr>
      <w:ptab w:relativeTo="margin" w:alignment="right" w:leader="none"/>
    </w:r>
    <w:r>
      <w:rPr>
        <w:rFonts w:ascii="Times New Roman" w:hAnsi="Times New Roman" w:cs="Times New Roman"/>
        <w:sz w:val="24"/>
        <w:szCs w:val="24"/>
      </w:rPr>
      <w:t xml:space="preserve">GVHD: ThS. </w:t>
    </w:r>
    <w:r>
      <w:rPr>
        <w:rFonts w:hint="default" w:ascii="Times New Roman" w:hAnsi="Times New Roman" w:cs="Times New Roman"/>
        <w:sz w:val="24"/>
        <w:szCs w:val="24"/>
        <w:lang w:val="en-US"/>
      </w:rPr>
      <w:t>NGUYỄN THỊ HỒNG LƯƠNG</w:t>
    </w:r>
  </w:p>
  <w:p w14:paraId="4B4EBB95">
    <w:pPr>
      <w:pStyle w:val="4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tích hợp gợi ý và chia sẻ nhạc</w:t>
    </w:r>
  </w:p>
  <w:p w14:paraId="5EDF0A17">
    <w:pPr>
      <w:pStyle w:val="40"/>
    </w:pPr>
    <w:r>
      <w:rPr>
        <w:color w:val="000000" w:themeColor="text1"/>
        <w:sz w:val="22"/>
        <w:u w:val="double"/>
        <w14:textFill>
          <w14:solidFill>
            <w14:schemeClr w14:val="tx1"/>
          </w14:solidFill>
        </w14:textFill>
      </w:rPr>
      <w:ptab w:relativeTo="margin" w:alignment="right" w:leader="underscor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E88D8"/>
    <w:multiLevelType w:val="singleLevel"/>
    <w:tmpl w:val="87BE88D8"/>
    <w:lvl w:ilvl="0" w:tentative="0">
      <w:start w:val="1"/>
      <w:numFmt w:val="decimal"/>
      <w:suff w:val="space"/>
      <w:lvlText w:val="[%1]."/>
      <w:lvlJc w:val="left"/>
    </w:lvl>
  </w:abstractNum>
  <w:abstractNum w:abstractNumId="1">
    <w:nsid w:val="EA160EF0"/>
    <w:multiLevelType w:val="multilevel"/>
    <w:tmpl w:val="EA160EF0"/>
    <w:lvl w:ilvl="0" w:tentative="0">
      <w:start w:val="1"/>
      <w:numFmt w:val="decimal"/>
      <w:pStyle w:val="2"/>
      <w:suff w:val="space"/>
      <w:lvlText w:val="Chương %1."/>
      <w:lvlJc w:val="left"/>
      <w:pPr>
        <w:tabs>
          <w:tab w:val="left" w:pos="0"/>
        </w:tabs>
        <w:ind w:left="360" w:hanging="360"/>
      </w:pPr>
      <w:rPr>
        <w:rFonts w:hint="default" w:ascii="Times New Roman" w:hAnsi="Times New Roman" w:cs="Times New Roman"/>
      </w:rPr>
    </w:lvl>
    <w:lvl w:ilvl="1" w:tentative="0">
      <w:start w:val="1"/>
      <w:numFmt w:val="decimal"/>
      <w:pStyle w:val="3"/>
      <w:suff w:val="space"/>
      <w:lvlText w:val="%1.%2."/>
      <w:lvlJc w:val="left"/>
      <w:pPr>
        <w:tabs>
          <w:tab w:val="left" w:pos="0"/>
        </w:tabs>
        <w:ind w:left="720" w:hanging="360"/>
      </w:pPr>
      <w:rPr>
        <w:rFonts w:hint="default"/>
        <w:b/>
        <w:bCs/>
      </w:rPr>
    </w:lvl>
    <w:lvl w:ilvl="2" w:tentative="0">
      <w:start w:val="1"/>
      <w:numFmt w:val="decimal"/>
      <w:pStyle w:val="4"/>
      <w:suff w:val="space"/>
      <w:lvlText w:val="%1.%2.%3."/>
      <w:lvlJc w:val="left"/>
      <w:pPr>
        <w:tabs>
          <w:tab w:val="left" w:pos="418"/>
        </w:tabs>
        <w:ind w:left="1077" w:hanging="357"/>
      </w:pPr>
      <w:rPr>
        <w:rFonts w:hint="default"/>
      </w:rPr>
    </w:lvl>
    <w:lvl w:ilvl="3" w:tentative="0">
      <w:start w:val="1"/>
      <w:numFmt w:val="decimal"/>
      <w:lvlText w:val="%1.%2.%3.%4"/>
      <w:lvlJc w:val="left"/>
      <w:pPr>
        <w:tabs>
          <w:tab w:val="left" w:pos="418"/>
        </w:tabs>
        <w:ind w:left="1440" w:hanging="360"/>
      </w:pPr>
      <w:rPr>
        <w:rFonts w:hint="default" w:ascii="Times New Roman" w:hAnsi="Times New Roman" w:cs="Times New Roman"/>
      </w:rPr>
    </w:lvl>
    <w:lvl w:ilvl="4" w:tentative="0">
      <w:start w:val="1"/>
      <w:numFmt w:val="decimal"/>
      <w:lvlText w:val="%1.%2.%3.%4.%5"/>
      <w:lvlJc w:val="left"/>
      <w:pPr>
        <w:ind w:left="1800" w:hanging="360"/>
      </w:pPr>
      <w:rPr>
        <w:rFonts w:hint="default" w:ascii="Times New Roman" w:hAnsi="Times New Roman" w:cs="Times New Roman"/>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C1EA0EA"/>
    <w:multiLevelType w:val="multilevel"/>
    <w:tmpl w:val="0C1EA0E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0DA222B0"/>
    <w:multiLevelType w:val="multilevel"/>
    <w:tmpl w:val="0DA222B0"/>
    <w:lvl w:ilvl="0" w:tentative="0">
      <w:start w:val="1"/>
      <w:numFmt w:val="decimal"/>
      <w:pStyle w:val="8"/>
      <w:suff w:val="space"/>
      <w:lvlText w:val="PHỤ LỤC %1:"/>
      <w:lvlJc w:val="left"/>
      <w:pPr>
        <w:ind w:left="360" w:hanging="360"/>
      </w:pPr>
      <w:rPr>
        <w:rFonts w:hint="default"/>
      </w:rPr>
    </w:lvl>
    <w:lvl w:ilvl="1" w:tentative="0">
      <w:start w:val="1"/>
      <w:numFmt w:val="lowerLetter"/>
      <w:lvlText w:val="%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4">
    <w:nsid w:val="51936836"/>
    <w:multiLevelType w:val="singleLevel"/>
    <w:tmpl w:val="51936836"/>
    <w:lvl w:ilvl="0" w:tentative="0">
      <w:start w:val="5"/>
      <w:numFmt w:val="decimal"/>
      <w:suff w:val="space"/>
      <w:lvlText w:val="%1."/>
      <w:lvlJc w:val="left"/>
      <w:pPr>
        <w:ind w:left="315" w:leftChars="0" w:firstLine="0" w:firstLineChars="0"/>
      </w:pPr>
    </w:lvl>
  </w:abstractNum>
  <w:abstractNum w:abstractNumId="15">
    <w:nsid w:val="5CF3A8F7"/>
    <w:multiLevelType w:val="multilevel"/>
    <w:tmpl w:val="5CF3A8F7"/>
    <w:lvl w:ilvl="0" w:tentative="0">
      <w:start w:val="1"/>
      <w:numFmt w:val="decimal"/>
      <w:suff w:val="space"/>
      <w:lvlText w:val="%1."/>
      <w:lvlJc w:val="left"/>
      <w:pPr>
        <w:ind w:left="315" w:leftChars="0" w:firstLine="0" w:firstLineChars="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6FE3B55C"/>
    <w:multiLevelType w:val="multilevel"/>
    <w:tmpl w:val="6FE3B55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13"/>
  </w:num>
  <w:num w:numId="3">
    <w:abstractNumId w:val="11"/>
  </w:num>
  <w:num w:numId="4">
    <w:abstractNumId w:val="9"/>
  </w:num>
  <w:num w:numId="5">
    <w:abstractNumId w:val="8"/>
  </w:num>
  <w:num w:numId="6">
    <w:abstractNumId w:val="7"/>
  </w:num>
  <w:num w:numId="7">
    <w:abstractNumId w:val="6"/>
  </w:num>
  <w:num w:numId="8">
    <w:abstractNumId w:val="10"/>
  </w:num>
  <w:num w:numId="9">
    <w:abstractNumId w:val="5"/>
  </w:num>
  <w:num w:numId="10">
    <w:abstractNumId w:val="4"/>
  </w:num>
  <w:num w:numId="11">
    <w:abstractNumId w:val="3"/>
  </w:num>
  <w:num w:numId="12">
    <w:abstractNumId w:val="2"/>
  </w:num>
  <w:num w:numId="13">
    <w:abstractNumId w:val="12"/>
  </w:num>
  <w:num w:numId="14">
    <w:abstractNumId w:val="15"/>
  </w:num>
  <w:num w:numId="15">
    <w:abstractNumId w:val="16"/>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D1085"/>
    <w:rsid w:val="00000A44"/>
    <w:rsid w:val="00002503"/>
    <w:rsid w:val="000213DF"/>
    <w:rsid w:val="00036F5D"/>
    <w:rsid w:val="00037BE0"/>
    <w:rsid w:val="000423C4"/>
    <w:rsid w:val="00044658"/>
    <w:rsid w:val="000469DD"/>
    <w:rsid w:val="00046A91"/>
    <w:rsid w:val="00047C0F"/>
    <w:rsid w:val="00050A31"/>
    <w:rsid w:val="00052031"/>
    <w:rsid w:val="0005228F"/>
    <w:rsid w:val="00062CA9"/>
    <w:rsid w:val="000716D2"/>
    <w:rsid w:val="00071AAB"/>
    <w:rsid w:val="0008062A"/>
    <w:rsid w:val="0008077B"/>
    <w:rsid w:val="00081060"/>
    <w:rsid w:val="000A006B"/>
    <w:rsid w:val="000A33AC"/>
    <w:rsid w:val="000A4677"/>
    <w:rsid w:val="000A6AA7"/>
    <w:rsid w:val="000B661E"/>
    <w:rsid w:val="000B76C4"/>
    <w:rsid w:val="000C2EA7"/>
    <w:rsid w:val="000C5610"/>
    <w:rsid w:val="000D5AE5"/>
    <w:rsid w:val="000E5035"/>
    <w:rsid w:val="000E5CF9"/>
    <w:rsid w:val="000E6552"/>
    <w:rsid w:val="000E6C23"/>
    <w:rsid w:val="000F06C2"/>
    <w:rsid w:val="000F23D9"/>
    <w:rsid w:val="000F3932"/>
    <w:rsid w:val="000F3A4F"/>
    <w:rsid w:val="000F59AC"/>
    <w:rsid w:val="00100A3C"/>
    <w:rsid w:val="00110E86"/>
    <w:rsid w:val="00123E5A"/>
    <w:rsid w:val="001314E7"/>
    <w:rsid w:val="0013286F"/>
    <w:rsid w:val="00135678"/>
    <w:rsid w:val="00135B7E"/>
    <w:rsid w:val="001364FE"/>
    <w:rsid w:val="001368DD"/>
    <w:rsid w:val="00146743"/>
    <w:rsid w:val="00147DB3"/>
    <w:rsid w:val="001518A5"/>
    <w:rsid w:val="001569F7"/>
    <w:rsid w:val="00163657"/>
    <w:rsid w:val="00170095"/>
    <w:rsid w:val="00170E4F"/>
    <w:rsid w:val="00172066"/>
    <w:rsid w:val="00174315"/>
    <w:rsid w:val="001743F4"/>
    <w:rsid w:val="001827BB"/>
    <w:rsid w:val="00183374"/>
    <w:rsid w:val="00187297"/>
    <w:rsid w:val="00187C33"/>
    <w:rsid w:val="001936B7"/>
    <w:rsid w:val="00196AB1"/>
    <w:rsid w:val="001A0210"/>
    <w:rsid w:val="001A5C7C"/>
    <w:rsid w:val="001B0C2F"/>
    <w:rsid w:val="001B7C8D"/>
    <w:rsid w:val="001C4A06"/>
    <w:rsid w:val="001C70C1"/>
    <w:rsid w:val="001D2781"/>
    <w:rsid w:val="001D2B8B"/>
    <w:rsid w:val="001D5F2F"/>
    <w:rsid w:val="001E101F"/>
    <w:rsid w:val="001E4395"/>
    <w:rsid w:val="001F2D42"/>
    <w:rsid w:val="001F7647"/>
    <w:rsid w:val="00201333"/>
    <w:rsid w:val="00202E96"/>
    <w:rsid w:val="00205955"/>
    <w:rsid w:val="00210EC8"/>
    <w:rsid w:val="00210FA7"/>
    <w:rsid w:val="0021537D"/>
    <w:rsid w:val="00216417"/>
    <w:rsid w:val="002175E1"/>
    <w:rsid w:val="0022701A"/>
    <w:rsid w:val="002404EC"/>
    <w:rsid w:val="00253C56"/>
    <w:rsid w:val="00255FB8"/>
    <w:rsid w:val="00262421"/>
    <w:rsid w:val="0026631D"/>
    <w:rsid w:val="00267644"/>
    <w:rsid w:val="0027043D"/>
    <w:rsid w:val="00273761"/>
    <w:rsid w:val="002766FB"/>
    <w:rsid w:val="00277C71"/>
    <w:rsid w:val="00281FE4"/>
    <w:rsid w:val="00291B4C"/>
    <w:rsid w:val="0029340D"/>
    <w:rsid w:val="00297D4B"/>
    <w:rsid w:val="00297D55"/>
    <w:rsid w:val="002A02D4"/>
    <w:rsid w:val="002A6122"/>
    <w:rsid w:val="002B615C"/>
    <w:rsid w:val="002C2F53"/>
    <w:rsid w:val="002C442F"/>
    <w:rsid w:val="002D700E"/>
    <w:rsid w:val="002D742C"/>
    <w:rsid w:val="002E3087"/>
    <w:rsid w:val="002E4E1E"/>
    <w:rsid w:val="002F10EB"/>
    <w:rsid w:val="00303DBD"/>
    <w:rsid w:val="00306C6D"/>
    <w:rsid w:val="00331C4E"/>
    <w:rsid w:val="0033518C"/>
    <w:rsid w:val="003437C2"/>
    <w:rsid w:val="00345F9B"/>
    <w:rsid w:val="00346C07"/>
    <w:rsid w:val="00347C6C"/>
    <w:rsid w:val="00347F6D"/>
    <w:rsid w:val="00355AC8"/>
    <w:rsid w:val="00361A0B"/>
    <w:rsid w:val="0036745E"/>
    <w:rsid w:val="003752A4"/>
    <w:rsid w:val="00377186"/>
    <w:rsid w:val="00380E53"/>
    <w:rsid w:val="00382B83"/>
    <w:rsid w:val="00382DAE"/>
    <w:rsid w:val="003830BB"/>
    <w:rsid w:val="0039624C"/>
    <w:rsid w:val="003A1C03"/>
    <w:rsid w:val="003A20BE"/>
    <w:rsid w:val="003A386D"/>
    <w:rsid w:val="003A5660"/>
    <w:rsid w:val="003A73DF"/>
    <w:rsid w:val="003B403E"/>
    <w:rsid w:val="003D3C89"/>
    <w:rsid w:val="003E1C6F"/>
    <w:rsid w:val="003E24B2"/>
    <w:rsid w:val="003E3DC4"/>
    <w:rsid w:val="003E4093"/>
    <w:rsid w:val="003E4FFE"/>
    <w:rsid w:val="003F0C1F"/>
    <w:rsid w:val="003F39C0"/>
    <w:rsid w:val="003F6E9B"/>
    <w:rsid w:val="0040624D"/>
    <w:rsid w:val="00406308"/>
    <w:rsid w:val="00414627"/>
    <w:rsid w:val="004176BF"/>
    <w:rsid w:val="00425D63"/>
    <w:rsid w:val="0043252F"/>
    <w:rsid w:val="00446BC5"/>
    <w:rsid w:val="00453027"/>
    <w:rsid w:val="00456898"/>
    <w:rsid w:val="004643D8"/>
    <w:rsid w:val="00474A22"/>
    <w:rsid w:val="004764DB"/>
    <w:rsid w:val="004778B7"/>
    <w:rsid w:val="0049114A"/>
    <w:rsid w:val="004934CE"/>
    <w:rsid w:val="00497C24"/>
    <w:rsid w:val="004B759D"/>
    <w:rsid w:val="004C08EF"/>
    <w:rsid w:val="004C1A29"/>
    <w:rsid w:val="004C3DB0"/>
    <w:rsid w:val="004C54C8"/>
    <w:rsid w:val="004C7BA5"/>
    <w:rsid w:val="004D3922"/>
    <w:rsid w:val="004E12EC"/>
    <w:rsid w:val="004E1381"/>
    <w:rsid w:val="004E4795"/>
    <w:rsid w:val="004E50B7"/>
    <w:rsid w:val="004E618D"/>
    <w:rsid w:val="004E7628"/>
    <w:rsid w:val="004F48F2"/>
    <w:rsid w:val="004F6985"/>
    <w:rsid w:val="005025D4"/>
    <w:rsid w:val="00505639"/>
    <w:rsid w:val="00506298"/>
    <w:rsid w:val="005149B1"/>
    <w:rsid w:val="00516CB9"/>
    <w:rsid w:val="00521C61"/>
    <w:rsid w:val="005246BD"/>
    <w:rsid w:val="00533810"/>
    <w:rsid w:val="00537657"/>
    <w:rsid w:val="00537BBB"/>
    <w:rsid w:val="0054058F"/>
    <w:rsid w:val="005465B1"/>
    <w:rsid w:val="00547A0B"/>
    <w:rsid w:val="005647F2"/>
    <w:rsid w:val="005662D1"/>
    <w:rsid w:val="00573413"/>
    <w:rsid w:val="00573A09"/>
    <w:rsid w:val="00573B0D"/>
    <w:rsid w:val="0057639D"/>
    <w:rsid w:val="0058541C"/>
    <w:rsid w:val="005A4526"/>
    <w:rsid w:val="005C1B16"/>
    <w:rsid w:val="005C29BB"/>
    <w:rsid w:val="005D1363"/>
    <w:rsid w:val="005D492D"/>
    <w:rsid w:val="005D7FE6"/>
    <w:rsid w:val="005E0A35"/>
    <w:rsid w:val="005E53D0"/>
    <w:rsid w:val="005F3F13"/>
    <w:rsid w:val="005F47D4"/>
    <w:rsid w:val="005F6A3E"/>
    <w:rsid w:val="006002EB"/>
    <w:rsid w:val="0060262A"/>
    <w:rsid w:val="00603BB7"/>
    <w:rsid w:val="00604FAB"/>
    <w:rsid w:val="0061109E"/>
    <w:rsid w:val="006128EF"/>
    <w:rsid w:val="006136DB"/>
    <w:rsid w:val="00623377"/>
    <w:rsid w:val="00623EB4"/>
    <w:rsid w:val="006261C6"/>
    <w:rsid w:val="006264B4"/>
    <w:rsid w:val="00643033"/>
    <w:rsid w:val="00644CC3"/>
    <w:rsid w:val="006549A5"/>
    <w:rsid w:val="0065522F"/>
    <w:rsid w:val="00661468"/>
    <w:rsid w:val="00661C90"/>
    <w:rsid w:val="006649F0"/>
    <w:rsid w:val="0067245D"/>
    <w:rsid w:val="00677568"/>
    <w:rsid w:val="0068470E"/>
    <w:rsid w:val="00695DCD"/>
    <w:rsid w:val="006A05CC"/>
    <w:rsid w:val="006A35A7"/>
    <w:rsid w:val="006B1293"/>
    <w:rsid w:val="006B3C64"/>
    <w:rsid w:val="006B44E8"/>
    <w:rsid w:val="006D5C08"/>
    <w:rsid w:val="006D7B26"/>
    <w:rsid w:val="006E69B8"/>
    <w:rsid w:val="006F05D8"/>
    <w:rsid w:val="006F509A"/>
    <w:rsid w:val="006F5315"/>
    <w:rsid w:val="006F647B"/>
    <w:rsid w:val="00701CF7"/>
    <w:rsid w:val="00702B87"/>
    <w:rsid w:val="00710DA7"/>
    <w:rsid w:val="007152D7"/>
    <w:rsid w:val="00732194"/>
    <w:rsid w:val="00734614"/>
    <w:rsid w:val="007377DD"/>
    <w:rsid w:val="00746C14"/>
    <w:rsid w:val="007500A9"/>
    <w:rsid w:val="00750701"/>
    <w:rsid w:val="00783F1A"/>
    <w:rsid w:val="007847EA"/>
    <w:rsid w:val="007860FF"/>
    <w:rsid w:val="00787382"/>
    <w:rsid w:val="00793624"/>
    <w:rsid w:val="007A0BE4"/>
    <w:rsid w:val="007A3741"/>
    <w:rsid w:val="007B45B0"/>
    <w:rsid w:val="007B5763"/>
    <w:rsid w:val="007B6F17"/>
    <w:rsid w:val="007C21C8"/>
    <w:rsid w:val="007C2C59"/>
    <w:rsid w:val="007C3555"/>
    <w:rsid w:val="007C7A52"/>
    <w:rsid w:val="007D40A1"/>
    <w:rsid w:val="007E3240"/>
    <w:rsid w:val="007E6B9E"/>
    <w:rsid w:val="007F1175"/>
    <w:rsid w:val="007F5A5B"/>
    <w:rsid w:val="00801B8D"/>
    <w:rsid w:val="00801F23"/>
    <w:rsid w:val="00812DD9"/>
    <w:rsid w:val="00813401"/>
    <w:rsid w:val="008143D0"/>
    <w:rsid w:val="00814E92"/>
    <w:rsid w:val="00827228"/>
    <w:rsid w:val="00831FA2"/>
    <w:rsid w:val="00832FC0"/>
    <w:rsid w:val="00837632"/>
    <w:rsid w:val="00842AB7"/>
    <w:rsid w:val="0084515E"/>
    <w:rsid w:val="00845A1A"/>
    <w:rsid w:val="0085640F"/>
    <w:rsid w:val="008567AA"/>
    <w:rsid w:val="00860CDF"/>
    <w:rsid w:val="00862C8A"/>
    <w:rsid w:val="0087561D"/>
    <w:rsid w:val="00875AF5"/>
    <w:rsid w:val="008767A9"/>
    <w:rsid w:val="0089173D"/>
    <w:rsid w:val="00892712"/>
    <w:rsid w:val="008A387C"/>
    <w:rsid w:val="008A680A"/>
    <w:rsid w:val="008B0BB0"/>
    <w:rsid w:val="008B4A85"/>
    <w:rsid w:val="008B4DC8"/>
    <w:rsid w:val="008C5FB4"/>
    <w:rsid w:val="008D092D"/>
    <w:rsid w:val="008E6C4B"/>
    <w:rsid w:val="008F18C0"/>
    <w:rsid w:val="008F219F"/>
    <w:rsid w:val="008F392D"/>
    <w:rsid w:val="00900303"/>
    <w:rsid w:val="00907648"/>
    <w:rsid w:val="009144CB"/>
    <w:rsid w:val="00924398"/>
    <w:rsid w:val="00925349"/>
    <w:rsid w:val="00926381"/>
    <w:rsid w:val="00930B74"/>
    <w:rsid w:val="00930FDE"/>
    <w:rsid w:val="00933D2A"/>
    <w:rsid w:val="00937603"/>
    <w:rsid w:val="009423EB"/>
    <w:rsid w:val="00946215"/>
    <w:rsid w:val="00952F67"/>
    <w:rsid w:val="00957F92"/>
    <w:rsid w:val="00971E4E"/>
    <w:rsid w:val="00976DFD"/>
    <w:rsid w:val="009778CF"/>
    <w:rsid w:val="009812B0"/>
    <w:rsid w:val="00984C93"/>
    <w:rsid w:val="00987CE1"/>
    <w:rsid w:val="00992390"/>
    <w:rsid w:val="0099405C"/>
    <w:rsid w:val="009965EF"/>
    <w:rsid w:val="009A1A33"/>
    <w:rsid w:val="009A2300"/>
    <w:rsid w:val="009C4AB6"/>
    <w:rsid w:val="009C5C9B"/>
    <w:rsid w:val="009C600F"/>
    <w:rsid w:val="009D04A9"/>
    <w:rsid w:val="009D3723"/>
    <w:rsid w:val="009E04F2"/>
    <w:rsid w:val="009E178F"/>
    <w:rsid w:val="009E7E76"/>
    <w:rsid w:val="009F024F"/>
    <w:rsid w:val="00A01403"/>
    <w:rsid w:val="00A03B7B"/>
    <w:rsid w:val="00A041A2"/>
    <w:rsid w:val="00A200C9"/>
    <w:rsid w:val="00A2340E"/>
    <w:rsid w:val="00A237AD"/>
    <w:rsid w:val="00A250D5"/>
    <w:rsid w:val="00A30DA6"/>
    <w:rsid w:val="00A314F7"/>
    <w:rsid w:val="00A32F56"/>
    <w:rsid w:val="00A36028"/>
    <w:rsid w:val="00A40828"/>
    <w:rsid w:val="00A42D18"/>
    <w:rsid w:val="00A54DC0"/>
    <w:rsid w:val="00A637CB"/>
    <w:rsid w:val="00A654BC"/>
    <w:rsid w:val="00A6712B"/>
    <w:rsid w:val="00A91424"/>
    <w:rsid w:val="00A947C2"/>
    <w:rsid w:val="00A9604D"/>
    <w:rsid w:val="00AA2C77"/>
    <w:rsid w:val="00AA371F"/>
    <w:rsid w:val="00AA641D"/>
    <w:rsid w:val="00AB4636"/>
    <w:rsid w:val="00AC3FB9"/>
    <w:rsid w:val="00AC43B8"/>
    <w:rsid w:val="00AC5B90"/>
    <w:rsid w:val="00AC702A"/>
    <w:rsid w:val="00AD226F"/>
    <w:rsid w:val="00AD30AC"/>
    <w:rsid w:val="00AD6B6E"/>
    <w:rsid w:val="00AE5080"/>
    <w:rsid w:val="00AE611C"/>
    <w:rsid w:val="00AF5C07"/>
    <w:rsid w:val="00AF70A7"/>
    <w:rsid w:val="00B13A52"/>
    <w:rsid w:val="00B15D8B"/>
    <w:rsid w:val="00B24CF4"/>
    <w:rsid w:val="00B2577F"/>
    <w:rsid w:val="00B26993"/>
    <w:rsid w:val="00B33947"/>
    <w:rsid w:val="00B41274"/>
    <w:rsid w:val="00B4131D"/>
    <w:rsid w:val="00B42F4E"/>
    <w:rsid w:val="00B43E23"/>
    <w:rsid w:val="00B4570C"/>
    <w:rsid w:val="00B51DA2"/>
    <w:rsid w:val="00B52067"/>
    <w:rsid w:val="00B5208C"/>
    <w:rsid w:val="00B5419F"/>
    <w:rsid w:val="00B55A7E"/>
    <w:rsid w:val="00B5758F"/>
    <w:rsid w:val="00B74876"/>
    <w:rsid w:val="00B772A6"/>
    <w:rsid w:val="00B81161"/>
    <w:rsid w:val="00B820B9"/>
    <w:rsid w:val="00B90DA5"/>
    <w:rsid w:val="00BA568A"/>
    <w:rsid w:val="00BA6EDA"/>
    <w:rsid w:val="00BB7C2B"/>
    <w:rsid w:val="00BC1664"/>
    <w:rsid w:val="00BC2546"/>
    <w:rsid w:val="00BD6B9A"/>
    <w:rsid w:val="00BE2C81"/>
    <w:rsid w:val="00BF1F1E"/>
    <w:rsid w:val="00BF29D3"/>
    <w:rsid w:val="00BF6A5D"/>
    <w:rsid w:val="00C025BF"/>
    <w:rsid w:val="00C03D14"/>
    <w:rsid w:val="00C05085"/>
    <w:rsid w:val="00C05CF0"/>
    <w:rsid w:val="00C11C8D"/>
    <w:rsid w:val="00C1593D"/>
    <w:rsid w:val="00C36822"/>
    <w:rsid w:val="00C37F44"/>
    <w:rsid w:val="00C4628F"/>
    <w:rsid w:val="00C462FC"/>
    <w:rsid w:val="00C47DCA"/>
    <w:rsid w:val="00C51E5F"/>
    <w:rsid w:val="00C56C7E"/>
    <w:rsid w:val="00C63614"/>
    <w:rsid w:val="00C64DE4"/>
    <w:rsid w:val="00C64EE9"/>
    <w:rsid w:val="00C663DC"/>
    <w:rsid w:val="00C67DF2"/>
    <w:rsid w:val="00C737E4"/>
    <w:rsid w:val="00C73CF1"/>
    <w:rsid w:val="00C767A1"/>
    <w:rsid w:val="00C776A4"/>
    <w:rsid w:val="00C8095F"/>
    <w:rsid w:val="00C83531"/>
    <w:rsid w:val="00C8796F"/>
    <w:rsid w:val="00C934A2"/>
    <w:rsid w:val="00C96D92"/>
    <w:rsid w:val="00CA2C6C"/>
    <w:rsid w:val="00CA2D35"/>
    <w:rsid w:val="00CA5B03"/>
    <w:rsid w:val="00CA600D"/>
    <w:rsid w:val="00CB350B"/>
    <w:rsid w:val="00CB7E21"/>
    <w:rsid w:val="00CC0600"/>
    <w:rsid w:val="00CC1A4D"/>
    <w:rsid w:val="00CC423D"/>
    <w:rsid w:val="00CC74E1"/>
    <w:rsid w:val="00CC78AC"/>
    <w:rsid w:val="00CD6D8B"/>
    <w:rsid w:val="00CE233F"/>
    <w:rsid w:val="00CE2B80"/>
    <w:rsid w:val="00CE7C1C"/>
    <w:rsid w:val="00CF50BF"/>
    <w:rsid w:val="00CF741C"/>
    <w:rsid w:val="00CF7953"/>
    <w:rsid w:val="00D0187D"/>
    <w:rsid w:val="00D07232"/>
    <w:rsid w:val="00D10245"/>
    <w:rsid w:val="00D20D82"/>
    <w:rsid w:val="00D21BDD"/>
    <w:rsid w:val="00D2298B"/>
    <w:rsid w:val="00D33D60"/>
    <w:rsid w:val="00D43FC8"/>
    <w:rsid w:val="00D47F7E"/>
    <w:rsid w:val="00D57F9B"/>
    <w:rsid w:val="00D65F07"/>
    <w:rsid w:val="00D738BB"/>
    <w:rsid w:val="00D74985"/>
    <w:rsid w:val="00D75017"/>
    <w:rsid w:val="00D820CD"/>
    <w:rsid w:val="00D82CC0"/>
    <w:rsid w:val="00D85ACF"/>
    <w:rsid w:val="00D87096"/>
    <w:rsid w:val="00D92BB7"/>
    <w:rsid w:val="00D9597B"/>
    <w:rsid w:val="00D9611C"/>
    <w:rsid w:val="00DA0049"/>
    <w:rsid w:val="00DA7B9C"/>
    <w:rsid w:val="00DC5203"/>
    <w:rsid w:val="00DC76D2"/>
    <w:rsid w:val="00DD30ED"/>
    <w:rsid w:val="00DD540C"/>
    <w:rsid w:val="00DF1E95"/>
    <w:rsid w:val="00DF2D15"/>
    <w:rsid w:val="00E2363D"/>
    <w:rsid w:val="00E26517"/>
    <w:rsid w:val="00E33062"/>
    <w:rsid w:val="00E3486D"/>
    <w:rsid w:val="00E35D39"/>
    <w:rsid w:val="00E53483"/>
    <w:rsid w:val="00E53FE6"/>
    <w:rsid w:val="00E636A4"/>
    <w:rsid w:val="00E64C21"/>
    <w:rsid w:val="00E727C9"/>
    <w:rsid w:val="00E74453"/>
    <w:rsid w:val="00E76B98"/>
    <w:rsid w:val="00E803AE"/>
    <w:rsid w:val="00E90326"/>
    <w:rsid w:val="00EA4805"/>
    <w:rsid w:val="00EA6569"/>
    <w:rsid w:val="00EA677D"/>
    <w:rsid w:val="00EC24C6"/>
    <w:rsid w:val="00EC7DBF"/>
    <w:rsid w:val="00ED089A"/>
    <w:rsid w:val="00ED0D61"/>
    <w:rsid w:val="00ED37DD"/>
    <w:rsid w:val="00EE197F"/>
    <w:rsid w:val="00EE5F85"/>
    <w:rsid w:val="00EF1483"/>
    <w:rsid w:val="00EF226C"/>
    <w:rsid w:val="00EF2933"/>
    <w:rsid w:val="00F03ECE"/>
    <w:rsid w:val="00F05146"/>
    <w:rsid w:val="00F06933"/>
    <w:rsid w:val="00F1115D"/>
    <w:rsid w:val="00F11167"/>
    <w:rsid w:val="00F129BD"/>
    <w:rsid w:val="00F13A8A"/>
    <w:rsid w:val="00F153D9"/>
    <w:rsid w:val="00F20253"/>
    <w:rsid w:val="00F21847"/>
    <w:rsid w:val="00F223E2"/>
    <w:rsid w:val="00F3085E"/>
    <w:rsid w:val="00F30B37"/>
    <w:rsid w:val="00F33F2F"/>
    <w:rsid w:val="00F3513C"/>
    <w:rsid w:val="00F37226"/>
    <w:rsid w:val="00F44D4F"/>
    <w:rsid w:val="00F465C5"/>
    <w:rsid w:val="00F5180D"/>
    <w:rsid w:val="00F51B21"/>
    <w:rsid w:val="00F51D87"/>
    <w:rsid w:val="00F67037"/>
    <w:rsid w:val="00F67A5C"/>
    <w:rsid w:val="00F7022C"/>
    <w:rsid w:val="00F71208"/>
    <w:rsid w:val="00F73047"/>
    <w:rsid w:val="00F73B25"/>
    <w:rsid w:val="00F74307"/>
    <w:rsid w:val="00F7648B"/>
    <w:rsid w:val="00F82422"/>
    <w:rsid w:val="00F83511"/>
    <w:rsid w:val="00F8455C"/>
    <w:rsid w:val="00F97A5C"/>
    <w:rsid w:val="00F97FB3"/>
    <w:rsid w:val="00FA3B9C"/>
    <w:rsid w:val="00FA607D"/>
    <w:rsid w:val="00FA7710"/>
    <w:rsid w:val="00FB1E6B"/>
    <w:rsid w:val="00FB2ED6"/>
    <w:rsid w:val="00FB339A"/>
    <w:rsid w:val="00FC4AD9"/>
    <w:rsid w:val="00FD1584"/>
    <w:rsid w:val="00FD3018"/>
    <w:rsid w:val="00FD31A6"/>
    <w:rsid w:val="00FD45C6"/>
    <w:rsid w:val="00FE61FE"/>
    <w:rsid w:val="00FF4138"/>
    <w:rsid w:val="02885BF9"/>
    <w:rsid w:val="02BB280A"/>
    <w:rsid w:val="042D106A"/>
    <w:rsid w:val="042F4829"/>
    <w:rsid w:val="04D32E79"/>
    <w:rsid w:val="05A00C76"/>
    <w:rsid w:val="05F467D4"/>
    <w:rsid w:val="09A80C7B"/>
    <w:rsid w:val="0A837547"/>
    <w:rsid w:val="0AB52785"/>
    <w:rsid w:val="0AC94BF5"/>
    <w:rsid w:val="0B6743C5"/>
    <w:rsid w:val="0CDD2A19"/>
    <w:rsid w:val="11616E90"/>
    <w:rsid w:val="127557DC"/>
    <w:rsid w:val="1318638F"/>
    <w:rsid w:val="137220F3"/>
    <w:rsid w:val="14131C7C"/>
    <w:rsid w:val="14173BB3"/>
    <w:rsid w:val="147A6BCC"/>
    <w:rsid w:val="14A04D63"/>
    <w:rsid w:val="17393EFC"/>
    <w:rsid w:val="17610F57"/>
    <w:rsid w:val="17F13055"/>
    <w:rsid w:val="18314FC0"/>
    <w:rsid w:val="186C59CF"/>
    <w:rsid w:val="18AE7C99"/>
    <w:rsid w:val="19532B19"/>
    <w:rsid w:val="1971074C"/>
    <w:rsid w:val="19793C95"/>
    <w:rsid w:val="1A0B5B4A"/>
    <w:rsid w:val="1B0F2F7A"/>
    <w:rsid w:val="1C097B8F"/>
    <w:rsid w:val="1C26359D"/>
    <w:rsid w:val="1C6B3A30"/>
    <w:rsid w:val="1CB966AD"/>
    <w:rsid w:val="1E3C35E2"/>
    <w:rsid w:val="1E76570A"/>
    <w:rsid w:val="1ED875FD"/>
    <w:rsid w:val="1FB81599"/>
    <w:rsid w:val="21CE2E82"/>
    <w:rsid w:val="21DB7F9A"/>
    <w:rsid w:val="22851312"/>
    <w:rsid w:val="22A93AEA"/>
    <w:rsid w:val="22AA736D"/>
    <w:rsid w:val="22B03475"/>
    <w:rsid w:val="244D1F9C"/>
    <w:rsid w:val="248117F4"/>
    <w:rsid w:val="24AD1085"/>
    <w:rsid w:val="257F4864"/>
    <w:rsid w:val="261D6994"/>
    <w:rsid w:val="2623089E"/>
    <w:rsid w:val="26691012"/>
    <w:rsid w:val="277A560F"/>
    <w:rsid w:val="27EA020A"/>
    <w:rsid w:val="284D24AC"/>
    <w:rsid w:val="28D97B12"/>
    <w:rsid w:val="2B5E52B2"/>
    <w:rsid w:val="2C894DA0"/>
    <w:rsid w:val="2CDE6947"/>
    <w:rsid w:val="2FFF2AE1"/>
    <w:rsid w:val="30A474C8"/>
    <w:rsid w:val="32FA1831"/>
    <w:rsid w:val="34853F02"/>
    <w:rsid w:val="37036DCD"/>
    <w:rsid w:val="37111966"/>
    <w:rsid w:val="386A0C9E"/>
    <w:rsid w:val="388E4356"/>
    <w:rsid w:val="38D54ACA"/>
    <w:rsid w:val="393B0C7E"/>
    <w:rsid w:val="39931A05"/>
    <w:rsid w:val="39A3641C"/>
    <w:rsid w:val="39F252A2"/>
    <w:rsid w:val="3A216CEA"/>
    <w:rsid w:val="3A9B0BB2"/>
    <w:rsid w:val="3B8A7ACE"/>
    <w:rsid w:val="3B8D5A00"/>
    <w:rsid w:val="3B9620CF"/>
    <w:rsid w:val="3BBF0D15"/>
    <w:rsid w:val="3D7570E2"/>
    <w:rsid w:val="3DCF64F7"/>
    <w:rsid w:val="3E8A248B"/>
    <w:rsid w:val="3ED3480D"/>
    <w:rsid w:val="3F0120EC"/>
    <w:rsid w:val="3F661A90"/>
    <w:rsid w:val="40562A1D"/>
    <w:rsid w:val="4135208B"/>
    <w:rsid w:val="41A57F58"/>
    <w:rsid w:val="42E14644"/>
    <w:rsid w:val="43AC1AC5"/>
    <w:rsid w:val="44092E2E"/>
    <w:rsid w:val="442A5B77"/>
    <w:rsid w:val="46905CD0"/>
    <w:rsid w:val="46936C54"/>
    <w:rsid w:val="47A82BA3"/>
    <w:rsid w:val="48AB2B47"/>
    <w:rsid w:val="4A7D0844"/>
    <w:rsid w:val="4C9B199F"/>
    <w:rsid w:val="4CE002A7"/>
    <w:rsid w:val="4D4963D8"/>
    <w:rsid w:val="4E073314"/>
    <w:rsid w:val="4F0C733E"/>
    <w:rsid w:val="4F3F3010"/>
    <w:rsid w:val="506F34DA"/>
    <w:rsid w:val="50BD1283"/>
    <w:rsid w:val="51B465B0"/>
    <w:rsid w:val="51DD29DF"/>
    <w:rsid w:val="51EF617D"/>
    <w:rsid w:val="51FA0C8B"/>
    <w:rsid w:val="52AB2FDD"/>
    <w:rsid w:val="535940CA"/>
    <w:rsid w:val="544F115F"/>
    <w:rsid w:val="549877EE"/>
    <w:rsid w:val="553F0A67"/>
    <w:rsid w:val="554112B2"/>
    <w:rsid w:val="55633225"/>
    <w:rsid w:val="558A5663"/>
    <w:rsid w:val="55F8151B"/>
    <w:rsid w:val="55FA4A1E"/>
    <w:rsid w:val="580B7C26"/>
    <w:rsid w:val="58BC7AA4"/>
    <w:rsid w:val="58CA6DBA"/>
    <w:rsid w:val="5ABF39F2"/>
    <w:rsid w:val="5AC62645"/>
    <w:rsid w:val="5AE31628"/>
    <w:rsid w:val="5B0F0192"/>
    <w:rsid w:val="5B2E3617"/>
    <w:rsid w:val="5BC8161C"/>
    <w:rsid w:val="60567A74"/>
    <w:rsid w:val="60D2408B"/>
    <w:rsid w:val="620E0D6B"/>
    <w:rsid w:val="622901AE"/>
    <w:rsid w:val="633F05C4"/>
    <w:rsid w:val="63B44D1B"/>
    <w:rsid w:val="65B31E66"/>
    <w:rsid w:val="65E8241A"/>
    <w:rsid w:val="67662B31"/>
    <w:rsid w:val="67863831"/>
    <w:rsid w:val="680D67C2"/>
    <w:rsid w:val="684C792C"/>
    <w:rsid w:val="69740693"/>
    <w:rsid w:val="6A047711"/>
    <w:rsid w:val="6A1F4589"/>
    <w:rsid w:val="6B1F79AB"/>
    <w:rsid w:val="6B6B2D4C"/>
    <w:rsid w:val="6BCF2A70"/>
    <w:rsid w:val="6D9D5BEC"/>
    <w:rsid w:val="6EE0271E"/>
    <w:rsid w:val="70244C09"/>
    <w:rsid w:val="706F478E"/>
    <w:rsid w:val="707D659C"/>
    <w:rsid w:val="70FA71EB"/>
    <w:rsid w:val="71165496"/>
    <w:rsid w:val="716373B6"/>
    <w:rsid w:val="71716953"/>
    <w:rsid w:val="71B65312"/>
    <w:rsid w:val="72943709"/>
    <w:rsid w:val="73091BAC"/>
    <w:rsid w:val="7432194A"/>
    <w:rsid w:val="74547E66"/>
    <w:rsid w:val="74ED25E3"/>
    <w:rsid w:val="75DF79E5"/>
    <w:rsid w:val="778B2D58"/>
    <w:rsid w:val="77DD7433"/>
    <w:rsid w:val="78606FF5"/>
    <w:rsid w:val="78AD7B0B"/>
    <w:rsid w:val="79081E94"/>
    <w:rsid w:val="7A2D6D03"/>
    <w:rsid w:val="7DEA31E9"/>
    <w:rsid w:val="7E801EC1"/>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0" w:semiHidden="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tabs>
        <w:tab w:val="left" w:pos="315"/>
      </w:tabs>
      <w:spacing w:line="360" w:lineRule="auto"/>
    </w:pPr>
    <w:rPr>
      <w:rFonts w:ascii="Times New Roman" w:hAnsi="Times New Roman" w:eastAsiaTheme="minorEastAsia" w:cstheme="minorBidi"/>
      <w:sz w:val="26"/>
      <w:lang w:val="en-US" w:eastAsia="zh-CN" w:bidi="ar-SA"/>
    </w:rPr>
  </w:style>
  <w:style w:type="paragraph" w:styleId="2">
    <w:name w:val="heading 1"/>
    <w:basedOn w:val="1"/>
    <w:next w:val="1"/>
    <w:qFormat/>
    <w:uiPriority w:val="9"/>
    <w:pPr>
      <w:keepNext/>
      <w:keepLines/>
      <w:numPr>
        <w:ilvl w:val="0"/>
        <w:numId w:val="1"/>
      </w:numPr>
      <w:spacing w:before="340" w:after="330" w:line="578" w:lineRule="auto"/>
      <w:jc w:val="center"/>
      <w:outlineLvl w:val="0"/>
    </w:pPr>
    <w:rPr>
      <w:rFonts w:ascii="Times New Roman" w:hAnsi="Times New Roman" w:cs="Times New Roman"/>
      <w:b/>
      <w:bCs/>
      <w:kern w:val="44"/>
      <w:sz w:val="26"/>
      <w:szCs w:val="26"/>
    </w:rPr>
  </w:style>
  <w:style w:type="paragraph" w:styleId="3">
    <w:name w:val="heading 2"/>
    <w:basedOn w:val="1"/>
    <w:next w:val="1"/>
    <w:link w:val="259"/>
    <w:unhideWhenUsed/>
    <w:qFormat/>
    <w:uiPriority w:val="9"/>
    <w:pPr>
      <w:keepNext/>
      <w:keepLines/>
      <w:numPr>
        <w:ilvl w:val="1"/>
        <w:numId w:val="1"/>
      </w:numPr>
      <w:spacing w:before="260" w:after="260" w:line="416" w:lineRule="auto"/>
      <w:outlineLvl w:val="1"/>
    </w:pPr>
    <w:rPr>
      <w:rFonts w:ascii="Times New Roman" w:hAnsi="Times New Roman" w:cs="Times New Roman"/>
      <w:b/>
      <w:bCs/>
      <w:sz w:val="26"/>
      <w:szCs w:val="26"/>
    </w:rPr>
  </w:style>
  <w:style w:type="paragraph" w:styleId="4">
    <w:name w:val="heading 3"/>
    <w:basedOn w:val="1"/>
    <w:next w:val="1"/>
    <w:link w:val="260"/>
    <w:unhideWhenUsed/>
    <w:qFormat/>
    <w:uiPriority w:val="9"/>
    <w:pPr>
      <w:keepNext/>
      <w:keepLines/>
      <w:numPr>
        <w:ilvl w:val="2"/>
        <w:numId w:val="1"/>
      </w:numPr>
      <w:tabs>
        <w:tab w:val="left" w:pos="210"/>
        <w:tab w:val="clear" w:pos="418"/>
        <w:tab w:val="clear" w:pos="315"/>
      </w:tabs>
      <w:spacing w:before="260" w:after="260" w:line="360" w:lineRule="auto"/>
      <w:jc w:val="left"/>
      <w:outlineLvl w:val="2"/>
    </w:pPr>
    <w:rPr>
      <w:rFonts w:ascii="Times New Roman" w:hAnsi="Times New Roman" w:cs="Times New Roman"/>
      <w:b/>
      <w:bCs/>
      <w:iCs/>
      <w:szCs w:val="26"/>
    </w:rPr>
  </w:style>
  <w:style w:type="paragraph" w:styleId="5">
    <w:name w:val="heading 4"/>
    <w:basedOn w:val="1"/>
    <w:next w:val="1"/>
    <w:semiHidden/>
    <w:unhideWhenUsed/>
    <w:qFormat/>
    <w:uiPriority w:val="9"/>
    <w:pPr>
      <w:keepNext/>
      <w:keepLines/>
      <w:spacing w:before="160" w:after="170" w:line="360" w:lineRule="auto"/>
      <w:outlineLvl w:val="3"/>
    </w:pPr>
    <w:rPr>
      <w:rFonts w:ascii="Times New Roman" w:hAnsi="Times New Roman"/>
      <w:b/>
      <w:bCs/>
      <w:szCs w:val="28"/>
    </w:rPr>
  </w:style>
  <w:style w:type="paragraph" w:styleId="6">
    <w:name w:val="heading 5"/>
    <w:basedOn w:val="1"/>
    <w:next w:val="1"/>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9"/>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numPr>
        <w:ilvl w:val="0"/>
        <w:numId w:val="2"/>
      </w:numPr>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Times New Roman" w:hAnsi="Times New Roman"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link w:val="255"/>
    <w:qFormat/>
    <w:uiPriority w:val="99"/>
    <w:pPr>
      <w:tabs>
        <w:tab w:val="center" w:pos="4153"/>
        <w:tab w:val="right" w:pos="8306"/>
        <w:tab w:val="clear" w:pos="315"/>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link w:val="256"/>
    <w:qFormat/>
    <w:uiPriority w:val="99"/>
    <w:pPr>
      <w:tabs>
        <w:tab w:val="center" w:pos="4153"/>
        <w:tab w:val="right" w:pos="8306"/>
        <w:tab w:val="clear" w:pos="315"/>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3"/>
      </w:numPr>
      <w:tabs>
        <w:tab w:val="clear" w:pos="315"/>
      </w:tabs>
    </w:pPr>
  </w:style>
  <w:style w:type="paragraph" w:styleId="69">
    <w:name w:val="List Bullet 2"/>
    <w:basedOn w:val="1"/>
    <w:qFormat/>
    <w:uiPriority w:val="0"/>
    <w:pPr>
      <w:numPr>
        <w:ilvl w:val="0"/>
        <w:numId w:val="4"/>
      </w:numPr>
      <w:tabs>
        <w:tab w:val="clear" w:pos="315"/>
      </w:tabs>
    </w:pPr>
  </w:style>
  <w:style w:type="paragraph" w:styleId="70">
    <w:name w:val="List Bullet 3"/>
    <w:basedOn w:val="1"/>
    <w:qFormat/>
    <w:uiPriority w:val="0"/>
    <w:pPr>
      <w:numPr>
        <w:ilvl w:val="0"/>
        <w:numId w:val="5"/>
      </w:numPr>
      <w:tabs>
        <w:tab w:val="clear" w:pos="315"/>
      </w:tabs>
    </w:pPr>
  </w:style>
  <w:style w:type="paragraph" w:styleId="71">
    <w:name w:val="List Bullet 4"/>
    <w:basedOn w:val="1"/>
    <w:qFormat/>
    <w:uiPriority w:val="0"/>
    <w:pPr>
      <w:numPr>
        <w:ilvl w:val="0"/>
        <w:numId w:val="6"/>
      </w:numPr>
      <w:tabs>
        <w:tab w:val="clear" w:pos="315"/>
      </w:tabs>
    </w:pPr>
  </w:style>
  <w:style w:type="paragraph" w:styleId="72">
    <w:name w:val="List Bullet 5"/>
    <w:basedOn w:val="1"/>
    <w:qFormat/>
    <w:uiPriority w:val="0"/>
    <w:pPr>
      <w:numPr>
        <w:ilvl w:val="0"/>
        <w:numId w:val="7"/>
      </w:numPr>
      <w:tabs>
        <w:tab w:val="clear" w:pos="315"/>
      </w:tabs>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8"/>
      </w:numPr>
      <w:tabs>
        <w:tab w:val="clear" w:pos="315"/>
      </w:tabs>
    </w:pPr>
  </w:style>
  <w:style w:type="paragraph" w:styleId="79">
    <w:name w:val="List Number 2"/>
    <w:basedOn w:val="1"/>
    <w:qFormat/>
    <w:uiPriority w:val="0"/>
    <w:pPr>
      <w:numPr>
        <w:ilvl w:val="0"/>
        <w:numId w:val="9"/>
      </w:numPr>
      <w:tabs>
        <w:tab w:val="clear" w:pos="315"/>
      </w:tabs>
    </w:pPr>
  </w:style>
  <w:style w:type="paragraph" w:styleId="80">
    <w:name w:val="List Number 3"/>
    <w:basedOn w:val="1"/>
    <w:qFormat/>
    <w:uiPriority w:val="0"/>
    <w:pPr>
      <w:numPr>
        <w:ilvl w:val="0"/>
        <w:numId w:val="10"/>
      </w:numPr>
      <w:tabs>
        <w:tab w:val="clear" w:pos="315"/>
      </w:tabs>
    </w:pPr>
  </w:style>
  <w:style w:type="paragraph" w:styleId="81">
    <w:name w:val="List Number 4"/>
    <w:basedOn w:val="1"/>
    <w:qFormat/>
    <w:uiPriority w:val="0"/>
    <w:pPr>
      <w:numPr>
        <w:ilvl w:val="0"/>
        <w:numId w:val="11"/>
      </w:numPr>
      <w:tabs>
        <w:tab w:val="clear" w:pos="315"/>
      </w:tabs>
    </w:pPr>
  </w:style>
  <w:style w:type="paragraph" w:styleId="82">
    <w:name w:val="List Number 5"/>
    <w:basedOn w:val="1"/>
    <w:qFormat/>
    <w:uiPriority w:val="0"/>
    <w:pPr>
      <w:numPr>
        <w:ilvl w:val="0"/>
        <w:numId w:val="12"/>
      </w:numPr>
      <w:tabs>
        <w:tab w:val="clear" w:pos="315"/>
      </w:tabs>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22"/>
    <w:rPr>
      <w:b/>
      <w:bCs/>
    </w:rPr>
  </w:style>
  <w:style w:type="paragraph" w:styleId="93">
    <w:name w:val="Subtitle"/>
    <w:basedOn w:val="1"/>
    <w:qFormat/>
    <w:uiPriority w:val="11"/>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99"/>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1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39"/>
    <w:pPr>
      <w:spacing w:line="360" w:lineRule="auto"/>
      <w:jc w:val="center"/>
    </w:pPr>
    <w:rPr>
      <w:rFonts w:ascii="Times New Roman" w:hAnsi="Times New Roman"/>
      <w:b/>
      <w:sz w:val="26"/>
    </w:rPr>
  </w:style>
  <w:style w:type="paragraph" w:styleId="143">
    <w:name w:val="toc 2"/>
    <w:basedOn w:val="1"/>
    <w:next w:val="1"/>
    <w:qFormat/>
    <w:uiPriority w:val="39"/>
    <w:pPr>
      <w:spacing w:line="360" w:lineRule="auto"/>
    </w:pPr>
    <w:rPr>
      <w:rFonts w:ascii="Times New Roman" w:hAnsi="Times New Roman"/>
      <w:b/>
      <w:sz w:val="26"/>
    </w:rPr>
  </w:style>
  <w:style w:type="paragraph" w:styleId="144">
    <w:name w:val="toc 3"/>
    <w:basedOn w:val="1"/>
    <w:next w:val="1"/>
    <w:qFormat/>
    <w:uiPriority w:val="39"/>
    <w:pPr>
      <w:spacing w:line="360" w:lineRule="auto"/>
    </w:pPr>
    <w:rPr>
      <w:rFonts w:ascii="Times New Roman" w:hAnsi="Times New Roman"/>
      <w:b/>
      <w:i/>
      <w:sz w:val="26"/>
    </w:rPr>
  </w:style>
  <w:style w:type="paragraph" w:styleId="145">
    <w:name w:val="toc 4"/>
    <w:basedOn w:val="1"/>
    <w:next w:val="1"/>
    <w:qFormat/>
    <w:uiPriority w:val="39"/>
    <w:pPr>
      <w:spacing w:line="360" w:lineRule="auto"/>
      <w:ind w:left="100" w:leftChars="100"/>
    </w:pPr>
    <w:rPr>
      <w:rFonts w:ascii="Times New Roman" w:hAnsi="Times New Roman"/>
      <w:i/>
      <w:sz w:val="26"/>
    </w:rPr>
  </w:style>
  <w:style w:type="paragraph" w:styleId="146">
    <w:name w:val="toc 5"/>
    <w:basedOn w:val="1"/>
    <w:next w:val="1"/>
    <w:qFormat/>
    <w:uiPriority w:val="39"/>
    <w:pPr>
      <w:spacing w:line="360" w:lineRule="auto"/>
      <w:jc w:val="center"/>
    </w:pPr>
    <w:rPr>
      <w:rFonts w:ascii="Times New Roman" w:hAnsi="Times New Roman"/>
      <w:sz w:val="24"/>
    </w:rPr>
  </w:style>
  <w:style w:type="paragraph" w:styleId="147">
    <w:name w:val="toc 6"/>
    <w:basedOn w:val="1"/>
    <w:next w:val="1"/>
    <w:qFormat/>
    <w:uiPriority w:val="39"/>
    <w:pPr>
      <w:ind w:left="2100" w:leftChars="1000"/>
    </w:pPr>
  </w:style>
  <w:style w:type="paragraph" w:styleId="148">
    <w:name w:val="toc 7"/>
    <w:basedOn w:val="1"/>
    <w:next w:val="1"/>
    <w:qFormat/>
    <w:uiPriority w:val="39"/>
    <w:pPr>
      <w:ind w:left="2520" w:leftChars="1200"/>
    </w:pPr>
  </w:style>
  <w:style w:type="paragraph" w:styleId="149">
    <w:name w:val="toc 8"/>
    <w:basedOn w:val="1"/>
    <w:next w:val="1"/>
    <w:qFormat/>
    <w:uiPriority w:val="39"/>
    <w:pPr>
      <w:ind w:left="2940" w:leftChars="1400"/>
    </w:pPr>
  </w:style>
  <w:style w:type="paragraph" w:styleId="150">
    <w:name w:val="toc 9"/>
    <w:basedOn w:val="1"/>
    <w:next w:val="1"/>
    <w:qFormat/>
    <w:uiPriority w:val="39"/>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rPr>
      <w:rFonts w:ascii="Times New Roman" w:hAnsi="Times New Roman" w:eastAsia="SimSun" w:cs="Times New Roman"/>
      <w:lang w:val="en-US" w:eastAsia="zh-CN" w:bidi="ar-SA"/>
    </w:rPr>
  </w:style>
  <w:style w:type="paragraph" w:customStyle="1" w:styleId="250">
    <w:name w:val="WPSOffice手动目录 2"/>
    <w:qFormat/>
    <w:uiPriority w:val="0"/>
    <w:pPr>
      <w:ind w:left="200" w:leftChars="200"/>
    </w:pPr>
    <w:rPr>
      <w:rFonts w:ascii="Times New Roman" w:hAnsi="Times New Roman" w:eastAsia="SimSun" w:cs="Times New Roman"/>
      <w:lang w:val="en-US" w:eastAsia="zh-CN" w:bidi="ar-SA"/>
    </w:rPr>
  </w:style>
  <w:style w:type="paragraph" w:customStyle="1" w:styleId="251">
    <w:name w:val="WPSOffice手动目录 3"/>
    <w:qFormat/>
    <w:uiPriority w:val="0"/>
    <w:pPr>
      <w:ind w:left="400" w:leftChars="400"/>
    </w:pPr>
    <w:rPr>
      <w:rFonts w:ascii="Times New Roman" w:hAnsi="Times New Roman" w:eastAsia="SimSun" w:cs="Times New Roman"/>
      <w:lang w:val="en-US" w:eastAsia="zh-CN" w:bidi="ar-SA"/>
    </w:rPr>
  </w:style>
  <w:style w:type="table" w:customStyle="1" w:styleId="252">
    <w:name w:val="Plain Table 4"/>
    <w:basedOn w:val="12"/>
    <w:qFormat/>
    <w:uiPriority w:val="44"/>
    <w:rPr>
      <w:rFonts w:ascii="Arial" w:hAnsi="Arial" w:eastAsia="Arial" w:cs="Arial"/>
      <w:sz w:val="22"/>
      <w:szCs w:val="22"/>
      <w:lang w:val="vi"/>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253">
    <w:name w:val="List Paragraph"/>
    <w:basedOn w:val="1"/>
    <w:qFormat/>
    <w:uiPriority w:val="34"/>
    <w:pPr>
      <w:spacing w:after="160" w:line="259" w:lineRule="auto"/>
      <w:ind w:left="720"/>
      <w:contextualSpacing/>
    </w:pPr>
    <w:rPr>
      <w:kern w:val="2"/>
      <w:sz w:val="22"/>
      <w:szCs w:val="22"/>
      <w14:ligatures w14:val="standardContextual"/>
    </w:rPr>
  </w:style>
  <w:style w:type="paragraph" w:customStyle="1" w:styleId="254">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lang w:eastAsia="en-US"/>
    </w:rPr>
  </w:style>
  <w:style w:type="character" w:customStyle="1" w:styleId="255">
    <w:name w:val="Footer Char"/>
    <w:basedOn w:val="11"/>
    <w:link w:val="37"/>
    <w:qFormat/>
    <w:uiPriority w:val="99"/>
    <w:rPr>
      <w:rFonts w:asciiTheme="minorHAnsi" w:hAnsiTheme="minorHAnsi" w:eastAsiaTheme="minorEastAsia" w:cstheme="minorBidi"/>
      <w:sz w:val="18"/>
      <w:szCs w:val="18"/>
    </w:rPr>
  </w:style>
  <w:style w:type="character" w:customStyle="1" w:styleId="256">
    <w:name w:val="Header Char"/>
    <w:basedOn w:val="11"/>
    <w:link w:val="40"/>
    <w:qFormat/>
    <w:uiPriority w:val="99"/>
    <w:rPr>
      <w:rFonts w:asciiTheme="minorHAnsi" w:hAnsiTheme="minorHAnsi" w:eastAsiaTheme="minorEastAsia" w:cstheme="minorBidi"/>
      <w:sz w:val="18"/>
      <w:szCs w:val="18"/>
    </w:rPr>
  </w:style>
  <w:style w:type="character" w:customStyle="1" w:styleId="257">
    <w:name w:val="Unresolved Mention1"/>
    <w:basedOn w:val="11"/>
    <w:semiHidden/>
    <w:unhideWhenUsed/>
    <w:qFormat/>
    <w:uiPriority w:val="99"/>
    <w:rPr>
      <w:color w:val="605E5C"/>
      <w:shd w:val="clear" w:color="auto" w:fill="E1DFDD"/>
    </w:rPr>
  </w:style>
  <w:style w:type="character" w:customStyle="1" w:styleId="258">
    <w:name w:val="Unresolved Mention2"/>
    <w:basedOn w:val="11"/>
    <w:semiHidden/>
    <w:unhideWhenUsed/>
    <w:qFormat/>
    <w:uiPriority w:val="99"/>
    <w:rPr>
      <w:color w:val="605E5C"/>
      <w:shd w:val="clear" w:color="auto" w:fill="E1DFDD"/>
    </w:rPr>
  </w:style>
  <w:style w:type="character" w:customStyle="1" w:styleId="259">
    <w:name w:val="Heading 2 Char"/>
    <w:link w:val="3"/>
    <w:qFormat/>
    <w:uiPriority w:val="9"/>
    <w:rPr>
      <w:rFonts w:ascii="Times New Roman" w:hAnsi="Times New Roman" w:cs="Times New Roman"/>
      <w:b/>
      <w:bCs/>
      <w:sz w:val="26"/>
      <w:szCs w:val="26"/>
    </w:rPr>
  </w:style>
  <w:style w:type="character" w:customStyle="1" w:styleId="260">
    <w:name w:val="Heading 3 Char"/>
    <w:link w:val="4"/>
    <w:qFormat/>
    <w:uiPriority w:val="9"/>
    <w:rPr>
      <w:rFonts w:ascii="Times New Roman" w:hAnsi="Times New Roman" w:cs="Times New Roman"/>
      <w:b/>
      <w:bCs/>
      <w:iCs/>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Hel17</b:Tag>
    <b:SourceType>InternetSite</b:SourceType>
    <b:Guid>{BF6D0C8A-0437-4409-B070-EB7DB7993B32}</b:Guid>
    <b:Title>What is Node. js? The JavaScript runtime explained.</b:Title>
    <b:Year>2017</b:Year>
    <b:Publisher>InfoWorld</b:Publisher>
    <b:Author>
      <b:Author>
        <b:NameList>
          <b:Person>
            <b:Last>Heller</b:Last>
            <b:First>Martin</b:First>
          </b:Person>
        </b:NameList>
      </b:Author>
    </b:Author>
    <b:InternetSiteTitle>InfoWorld</b:InternetSiteTitle>
    <b:Month>October</b:Month>
    <b:Day>01</b:Day>
    <b:URL>https://www.infoworld.com/article/2254485/what-is-nodejs-javascript-runtime-explained.html</b:URL>
    <b:RefOrder>3</b:RefOrder>
  </b:Source>
  <b:Source>
    <b:Tag>Paynd</b:Tag>
    <b:SourceType>InternetSite</b:SourceType>
    <b:Guid>{FADB2615-7104-40D0-863A-1DAD1B922FA9}</b:Guid>
    <b:Author>
      <b:Author>
        <b:NameList>
          <b:Person>
            <b:Last>PayPal</b:Last>
          </b:Person>
        </b:NameList>
      </b:Author>
    </b:Author>
    <b:Title>Cổng thanh toán PayPal: Giải pháp thanh toán trên toàn cầu.</b:Title>
    <b:InternetSiteTitle>PayPal</b:InternetSiteTitle>
    <b:Year>n.d</b:Year>
    <b:URL>https://www.paypal.com</b:URL>
    <b:RefOrder>5</b:RefOrder>
  </b:Source>
  <b:Source>
    <b:Tag>Posnd</b:Tag>
    <b:SourceType>InternetSite</b:SourceType>
    <b:Guid>{35B9FDAD-F92B-4584-90CE-72FC0E47D0F4}</b:Guid>
    <b:Author>
      <b:Author>
        <b:Corporate>PostgreSQL Global Development Group</b:Corporate>
      </b:Author>
    </b:Author>
    <b:Title>PostgreSQL là gì? Tổng quan về hệ quản trị dữ liệu PostgreSQL</b:Title>
    <b:InternetSiteTitle>PostgreSQL</b:InternetSiteTitle>
    <b:Year>n.d</b:Year>
    <b:URL>https://www.postgresql.org</b:URL>
    <b:RefOrder>6</b:RefOrder>
  </b:Source>
  <b:Source>
    <b:Tag>firebase</b:Tag>
    <b:SourceType>InternetSite</b:SourceType>
    <b:Guid>{BF57A3EE-1AEC-4FD0-A2E7-D4C36515F47C}</b:Guid>
    <b:Author>
      <b:Author>
        <b:NameList>
          <b:Person>
            <b:Last>Google</b:Last>
          </b:Person>
        </b:NameList>
      </b:Author>
    </b:Author>
    <b:Title>Firebase là gì? Ưu nhược điểm &amp; Các dịch vụ của Firebase.</b:Title>
    <b:InternetSiteTitle>Firebase</b:InternetSiteTitle>
    <b:Year>n.d</b:Year>
    <b:URL>https://firebase.google.com</b:URL>
    <b:RefOrder>2</b:RefOrder>
  </b:Source>
  <b:Source>
    <b:Tag>ZEGnd</b:Tag>
    <b:SourceType>InternetSite</b:SourceType>
    <b:Guid>{C72D08C7-BCD0-4DEE-8EC7-B772A17DA6E4}</b:Guid>
    <b:Author>
      <b:Author>
        <b:NameList>
          <b:Person>
            <b:Last>ZEGOCLOUD</b:Last>
          </b:Person>
        </b:NameList>
      </b:Author>
    </b:Author>
    <b:Title>Nền tảng giao tiếp thời gian thực với API và SDK.</b:Title>
    <b:InternetSiteTitle>ZEGOCLOUD</b:InternetSiteTitle>
    <b:Year>n.d</b:Year>
    <b:URL>https://www.zegocloud.com</b:URL>
    <b:RefOrder>7</b:RefOrder>
  </b:Source>
  <b:Source>
    <b:Tag>How23</b:Tag>
    <b:SourceType>InternetSite</b:SourceType>
    <b:Guid>{B7E6866A-280E-4BCF-BB1B-AC148226312F}</b:Guid>
    <b:Author>
      <b:Author>
        <b:NameList>
          <b:Person>
            <b:Last>Geek</b:Last>
            <b:First>How-To</b:First>
          </b:Person>
        </b:NameList>
      </b:Author>
    </b:Author>
    <b:Title>What is ChatGPT?</b:Title>
    <b:ProductionCompany>ChatGPT</b:ProductionCompany>
    <b:Year>2023</b:Year>
    <b:Month>May</b:Month>
    <b:Day>07</b:Day>
    <b:URL>https://www.howtogeek.com/871071/what-is-chatgpt/</b:URL>
    <b:RefOrder>1</b:RefOrder>
  </b:Source>
  <b:Source>
    <b:Tag>Nat20</b:Tag>
    <b:SourceType>InternetSite</b:SourceType>
    <b:Guid>{BFD39B24-C695-4C96-9602-D3A996F557A6}</b:Guid>
    <b:Author>
      <b:Author>
        <b:NameList>
          <b:Person>
            <b:Last>Meta</b:Last>
          </b:Person>
        </b:NameList>
      </b:Author>
    </b:Author>
    <b:Title>React – A JavaScript library for building user interfaces.</b:Title>
    <b:InternetSiteTitle>React Native</b:InternetSiteTitle>
    <b:Year>n.d</b:Year>
    <b:URL>https://reactjs.org/docs/getting-started.html</b:URL>
    <b:ProductionCompany>Meta</b:ProductionCompany>
    <b:RefOrder>4</b:RefOrder>
  </b:Source>
</b:Sources>
</file>

<file path=customXml/itemProps1.xml><?xml version="1.0" encoding="utf-8"?>
<ds:datastoreItem xmlns:ds="http://schemas.openxmlformats.org/officeDocument/2006/customXml" ds:itemID="{20996D32-7F10-415C-8A27-1F52318DC08B}">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14170</Words>
  <Characters>80770</Characters>
  <Lines>1</Lines>
  <Paragraphs>1</Paragraphs>
  <TotalTime>36</TotalTime>
  <ScaleCrop>false</ScaleCrop>
  <LinksUpToDate>false</LinksUpToDate>
  <CharactersWithSpaces>94751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2024-11-25T14:31:00Z</dcterms:created>
  <dc:creator>Bích Tuyền</dc:creator>
  <cp:lastModifiedBy>Mari Trâm Bảo</cp:lastModifiedBy>
  <dcterms:modified xsi:type="dcterms:W3CDTF">2025-11-29T23:40:04Z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5C5B1D6E7DAF46509064E0BBC1612B0E_11</vt:lpwstr>
  </property>
</Properties>
</file>